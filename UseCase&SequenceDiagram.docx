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E5947" w14:textId="77777777" w:rsidR="00E00EAC" w:rsidRDefault="00000000">
      <w:pPr>
        <w:jc w:val="center"/>
      </w:pPr>
      <w:r>
        <w:rPr>
          <w:b/>
          <w:color w:val="1F4E79"/>
        </w:rPr>
        <w:t>TRƯỜNG ĐẠI HỌC SÀI GÒN</w:t>
      </w:r>
      <w:r>
        <w:rPr>
          <w:b/>
          <w:color w:val="1F4E79"/>
        </w:rPr>
        <w:br/>
        <w:t>KHOA CÔNG NGHỆ THÔNG TIN</w:t>
      </w:r>
    </w:p>
    <w:p w14:paraId="12C3B018" w14:textId="77777777" w:rsidR="00E00EAC" w:rsidRDefault="00000000">
      <w:pPr>
        <w:jc w:val="center"/>
      </w:pPr>
      <w:r>
        <w:rPr>
          <w:noProof/>
        </w:rPr>
        <w:drawing>
          <wp:anchor distT="0" distB="0" distL="114300" distR="114300" simplePos="0" relativeHeight="251659264" behindDoc="1" locked="0" layoutInCell="1" allowOverlap="1" wp14:anchorId="186BD2D5" wp14:editId="7B83E76D">
            <wp:simplePos x="0" y="0"/>
            <wp:positionH relativeFrom="column">
              <wp:posOffset>2054225</wp:posOffset>
            </wp:positionH>
            <wp:positionV relativeFrom="paragraph">
              <wp:posOffset>370205</wp:posOffset>
            </wp:positionV>
            <wp:extent cx="2543810" cy="2497455"/>
            <wp:effectExtent l="0" t="0" r="0" b="0"/>
            <wp:wrapTopAndBottom/>
            <wp:docPr id="135058975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589752" name="Picture 16"/>
                    <pic:cNvPicPr>
                      <a:picLocks noChangeAspect="1"/>
                    </pic:cNvPicPr>
                  </pic:nvPicPr>
                  <pic:blipFill>
                    <a:blip r:embed="rId8"/>
                    <a:stretch>
                      <a:fillRect/>
                    </a:stretch>
                  </pic:blipFill>
                  <pic:spPr>
                    <a:xfrm>
                      <a:off x="0" y="0"/>
                      <a:ext cx="2543810" cy="2497455"/>
                    </a:xfrm>
                    <a:prstGeom prst="rect">
                      <a:avLst/>
                    </a:prstGeom>
                  </pic:spPr>
                </pic:pic>
              </a:graphicData>
            </a:graphic>
          </wp:anchor>
        </w:drawing>
      </w:r>
      <w:r>
        <w:rPr>
          <w:b/>
          <w:sz w:val="28"/>
        </w:rPr>
        <w:t>---***---</w:t>
      </w:r>
    </w:p>
    <w:p w14:paraId="78473E24" w14:textId="77777777" w:rsidR="00E00EAC" w:rsidRDefault="00E00EAC"/>
    <w:p w14:paraId="6027EF7A" w14:textId="77777777" w:rsidR="00E00EAC" w:rsidRDefault="00000000">
      <w:pPr>
        <w:jc w:val="center"/>
      </w:pPr>
      <w:r>
        <w:rPr>
          <w:b/>
          <w:color w:val="1F4E79"/>
          <w:sz w:val="32"/>
        </w:rPr>
        <w:t>BÁO CÁO MÔN HỌC:</w:t>
      </w:r>
      <w:r>
        <w:rPr>
          <w:b/>
          <w:color w:val="1F4E79"/>
          <w:sz w:val="32"/>
        </w:rPr>
        <w:br/>
        <w:t>PHÂN TÍCH THIẾT KẾ HƯỚNG ĐỐI TƯỢNG</w:t>
      </w:r>
      <w:r>
        <w:rPr>
          <w:b/>
          <w:color w:val="1F4E79"/>
          <w:sz w:val="32"/>
        </w:rPr>
        <w:br/>
      </w:r>
    </w:p>
    <w:p w14:paraId="771AF3A8" w14:textId="77777777" w:rsidR="00E00EAC" w:rsidRDefault="00000000">
      <w:pPr>
        <w:jc w:val="center"/>
        <w:rPr>
          <w:b/>
          <w:color w:val="B41414"/>
          <w:sz w:val="36"/>
        </w:rPr>
      </w:pPr>
      <w:r>
        <w:rPr>
          <w:b/>
          <w:color w:val="B41414"/>
          <w:sz w:val="36"/>
        </w:rPr>
        <w:t>ĐỀ TÀI:</w:t>
      </w:r>
      <w:r>
        <w:rPr>
          <w:b/>
          <w:color w:val="B41414"/>
          <w:sz w:val="36"/>
        </w:rPr>
        <w:br/>
        <w:t xml:space="preserve">PHÂN TÍCH VÀ THIẾT KẾ HỆ THỐNG QUẢN LÝ </w:t>
      </w:r>
    </w:p>
    <w:p w14:paraId="60027A27" w14:textId="77777777" w:rsidR="00E00EAC" w:rsidRDefault="00000000">
      <w:pPr>
        <w:jc w:val="center"/>
        <w:rPr>
          <w:b/>
          <w:color w:val="B41414"/>
          <w:sz w:val="36"/>
        </w:rPr>
      </w:pPr>
      <w:r>
        <w:rPr>
          <w:b/>
          <w:color w:val="B41414"/>
          <w:sz w:val="36"/>
        </w:rPr>
        <w:t>CỬA HÀNG LAPTOP &amp;THIẾT BỊ ĐIỆN TỬ</w:t>
      </w:r>
    </w:p>
    <w:p w14:paraId="5A150967" w14:textId="77777777" w:rsidR="00E00EAC" w:rsidRDefault="00E00EAC">
      <w:pPr>
        <w:jc w:val="center"/>
        <w:rPr>
          <w:b/>
          <w:color w:val="B41414"/>
          <w:sz w:val="36"/>
        </w:rPr>
      </w:pPr>
    </w:p>
    <w:p w14:paraId="74168916" w14:textId="77777777" w:rsidR="00E00EAC" w:rsidRDefault="00E00EAC">
      <w:pPr>
        <w:jc w:val="center"/>
        <w:rPr>
          <w:b/>
          <w:color w:val="B41414"/>
          <w:sz w:val="36"/>
        </w:rPr>
      </w:pPr>
    </w:p>
    <w:p w14:paraId="1F95F493" w14:textId="77777777" w:rsidR="00E00EAC" w:rsidRDefault="00E00EAC">
      <w:pPr>
        <w:jc w:val="center"/>
        <w:rPr>
          <w:b/>
          <w:color w:val="B41414"/>
          <w:sz w:val="36"/>
        </w:rPr>
      </w:pPr>
    </w:p>
    <w:p w14:paraId="56D46E50" w14:textId="77777777" w:rsidR="00E00EAC" w:rsidRDefault="00E00EAC">
      <w:pPr>
        <w:jc w:val="center"/>
        <w:rPr>
          <w:b/>
          <w:color w:val="B41414"/>
          <w:sz w:val="36"/>
        </w:rPr>
      </w:pPr>
    </w:p>
    <w:p w14:paraId="2E98D4C5" w14:textId="77777777" w:rsidR="00E00EAC" w:rsidRDefault="00E00EAC">
      <w:pPr>
        <w:jc w:val="center"/>
        <w:rPr>
          <w:b/>
          <w:color w:val="B41414"/>
          <w:sz w:val="36"/>
        </w:rPr>
      </w:pPr>
    </w:p>
    <w:p w14:paraId="38275E03" w14:textId="77777777" w:rsidR="00E00EAC" w:rsidRDefault="00E00EAC">
      <w:pPr>
        <w:jc w:val="center"/>
        <w:rPr>
          <w:b/>
          <w:color w:val="B41414"/>
          <w:sz w:val="36"/>
        </w:rPr>
      </w:pPr>
    </w:p>
    <w:p w14:paraId="594E67C3" w14:textId="77777777" w:rsidR="00E00EAC" w:rsidRDefault="00E00EAC">
      <w:pPr>
        <w:jc w:val="center"/>
        <w:rPr>
          <w:b/>
          <w:color w:val="B41414"/>
          <w:sz w:val="36"/>
        </w:rPr>
      </w:pPr>
    </w:p>
    <w:p w14:paraId="2FEF9967" w14:textId="77777777" w:rsidR="00E00EAC" w:rsidRDefault="00000000">
      <w:pPr>
        <w:jc w:val="center"/>
        <w:rPr>
          <w:b/>
          <w:color w:val="244061" w:themeColor="accent1" w:themeShade="80"/>
          <w:sz w:val="32"/>
          <w:szCs w:val="32"/>
        </w:rPr>
        <w:sectPr w:rsidR="00E00EAC">
          <w:footerReference w:type="default" r:id="rId9"/>
          <w:pgSz w:w="11906" w:h="16838"/>
          <w:pgMar w:top="720" w:right="720" w:bottom="720" w:left="720" w:header="567" w:footer="567" w:gutter="0"/>
          <w:cols w:space="720"/>
          <w:docGrid w:linePitch="360"/>
        </w:sectPr>
      </w:pPr>
      <w:r>
        <w:rPr>
          <w:b/>
          <w:color w:val="244061" w:themeColor="accent1" w:themeShade="80"/>
          <w:sz w:val="32"/>
          <w:szCs w:val="32"/>
        </w:rPr>
        <w:t xml:space="preserve">TP. HCM Tháng </w:t>
      </w:r>
      <w:r>
        <w:rPr>
          <w:b/>
          <w:i/>
          <w:iCs/>
          <w:color w:val="244061" w:themeColor="accent1" w:themeShade="80"/>
          <w:sz w:val="32"/>
          <w:szCs w:val="32"/>
        </w:rPr>
        <w:t>11</w:t>
      </w:r>
      <w:r>
        <w:rPr>
          <w:b/>
          <w:color w:val="244061" w:themeColor="accent1" w:themeShade="80"/>
          <w:sz w:val="32"/>
          <w:szCs w:val="32"/>
        </w:rPr>
        <w:t xml:space="preserve"> / </w:t>
      </w:r>
      <w:r>
        <w:rPr>
          <w:b/>
          <w:i/>
          <w:iCs/>
          <w:color w:val="244061" w:themeColor="accent1" w:themeShade="80"/>
          <w:sz w:val="32"/>
          <w:szCs w:val="32"/>
        </w:rPr>
        <w:t>2026</w:t>
      </w:r>
    </w:p>
    <w:p w14:paraId="1A55ED4B" w14:textId="530A49D9" w:rsidR="00E00EAC" w:rsidRDefault="00E00EAC"/>
    <w:p w14:paraId="7CDF043A" w14:textId="77777777" w:rsidR="00E00EAC" w:rsidRDefault="00000000">
      <w:pPr>
        <w:pStyle w:val="Heading1"/>
        <w:pageBreakBefore/>
        <w:spacing w:before="160" w:after="140"/>
      </w:pPr>
      <w:bookmarkStart w:id="0" w:name="_Toc21965"/>
      <w:r>
        <w:t>Chương 1 Tổng quan và tác nhân</w:t>
      </w:r>
      <w:bookmarkEnd w:id="0"/>
    </w:p>
    <w:p w14:paraId="061AF440" w14:textId="719FF1E3" w:rsidR="00E00EAC" w:rsidRDefault="00000000">
      <w:pPr>
        <w:pStyle w:val="Heading2"/>
        <w:spacing w:before="160" w:after="140"/>
      </w:pPr>
      <w:bookmarkStart w:id="1" w:name="_Toc20517"/>
      <w:r>
        <w:t>1.</w:t>
      </w:r>
      <w:r w:rsidR="00E77C44">
        <w:t>1</w:t>
      </w:r>
      <w:r>
        <w:t xml:space="preserve"> Tác nhân và bên liên quan</w:t>
      </w:r>
      <w:bookmarkEnd w:id="1"/>
    </w:p>
    <w:tbl>
      <w:tblPr>
        <w:tblW w:w="0" w:type="auto"/>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4A0" w:firstRow="1" w:lastRow="0" w:firstColumn="1" w:lastColumn="0" w:noHBand="0" w:noVBand="1"/>
      </w:tblPr>
      <w:tblGrid>
        <w:gridCol w:w="1191"/>
        <w:gridCol w:w="2381"/>
        <w:gridCol w:w="5783"/>
      </w:tblGrid>
      <w:tr w:rsidR="00E00EAC" w14:paraId="7C21FEE8" w14:textId="77777777">
        <w:trPr>
          <w:cantSplit/>
          <w:tblHeader/>
        </w:trPr>
        <w:tc>
          <w:tcPr>
            <w:tcW w:w="1191" w:type="dxa"/>
            <w:shd w:val="clear" w:color="auto" w:fill="EAEAEA"/>
            <w:tcMar>
              <w:top w:w="65" w:type="dxa"/>
              <w:left w:w="90" w:type="dxa"/>
              <w:bottom w:w="65" w:type="dxa"/>
              <w:right w:w="90" w:type="dxa"/>
            </w:tcMar>
          </w:tcPr>
          <w:p w14:paraId="5318E090" w14:textId="77777777" w:rsidR="00E00EAC" w:rsidRDefault="00000000">
            <w:pPr>
              <w:spacing w:after="0"/>
            </w:pPr>
            <w:r>
              <w:rPr>
                <w:b/>
              </w:rPr>
              <w:t>Ký hiệu</w:t>
            </w:r>
          </w:p>
        </w:tc>
        <w:tc>
          <w:tcPr>
            <w:tcW w:w="2381" w:type="dxa"/>
            <w:shd w:val="clear" w:color="auto" w:fill="EAEAEA"/>
            <w:tcMar>
              <w:top w:w="65" w:type="dxa"/>
              <w:left w:w="90" w:type="dxa"/>
              <w:bottom w:w="65" w:type="dxa"/>
              <w:right w:w="90" w:type="dxa"/>
            </w:tcMar>
          </w:tcPr>
          <w:p w14:paraId="7C6BDFAE" w14:textId="77777777" w:rsidR="00E00EAC" w:rsidRDefault="00000000">
            <w:pPr>
              <w:spacing w:after="0"/>
            </w:pPr>
            <w:r>
              <w:rPr>
                <w:b/>
              </w:rPr>
              <w:t>Tác nhân</w:t>
            </w:r>
          </w:p>
        </w:tc>
        <w:tc>
          <w:tcPr>
            <w:tcW w:w="5783" w:type="dxa"/>
            <w:shd w:val="clear" w:color="auto" w:fill="EAEAEA"/>
            <w:tcMar>
              <w:top w:w="65" w:type="dxa"/>
              <w:left w:w="90" w:type="dxa"/>
              <w:bottom w:w="65" w:type="dxa"/>
              <w:right w:w="90" w:type="dxa"/>
            </w:tcMar>
          </w:tcPr>
          <w:p w14:paraId="51712194" w14:textId="77777777" w:rsidR="00E00EAC" w:rsidRDefault="00000000">
            <w:pPr>
              <w:spacing w:after="0"/>
            </w:pPr>
            <w:r>
              <w:rPr>
                <w:b/>
              </w:rPr>
              <w:t>Vai trò trong mô hình</w:t>
            </w:r>
          </w:p>
        </w:tc>
      </w:tr>
      <w:tr w:rsidR="00E00EAC" w14:paraId="75A151FA" w14:textId="77777777">
        <w:trPr>
          <w:cantSplit/>
        </w:trPr>
        <w:tc>
          <w:tcPr>
            <w:tcW w:w="1191" w:type="dxa"/>
            <w:tcMar>
              <w:top w:w="65" w:type="dxa"/>
              <w:left w:w="90" w:type="dxa"/>
              <w:bottom w:w="65" w:type="dxa"/>
              <w:right w:w="90" w:type="dxa"/>
            </w:tcMar>
          </w:tcPr>
          <w:p w14:paraId="3F3D09CF" w14:textId="77777777" w:rsidR="00E00EAC" w:rsidRDefault="00000000">
            <w:pPr>
              <w:spacing w:after="0"/>
            </w:pPr>
            <w:r>
              <w:t>NDHT</w:t>
            </w:r>
          </w:p>
        </w:tc>
        <w:tc>
          <w:tcPr>
            <w:tcW w:w="2381" w:type="dxa"/>
            <w:tcMar>
              <w:top w:w="65" w:type="dxa"/>
              <w:left w:w="90" w:type="dxa"/>
              <w:bottom w:w="65" w:type="dxa"/>
              <w:right w:w="90" w:type="dxa"/>
            </w:tcMar>
          </w:tcPr>
          <w:p w14:paraId="23AE2A09" w14:textId="77777777" w:rsidR="00E00EAC" w:rsidRDefault="00000000">
            <w:pPr>
              <w:spacing w:after="0"/>
            </w:pPr>
            <w:r>
              <w:t>Người dùng hệ thống</w:t>
            </w:r>
          </w:p>
        </w:tc>
        <w:tc>
          <w:tcPr>
            <w:tcW w:w="5783" w:type="dxa"/>
            <w:tcMar>
              <w:top w:w="65" w:type="dxa"/>
              <w:left w:w="90" w:type="dxa"/>
              <w:bottom w:w="65" w:type="dxa"/>
              <w:right w:w="90" w:type="dxa"/>
            </w:tcMar>
          </w:tcPr>
          <w:p w14:paraId="6B8F5AF5" w14:textId="77777777" w:rsidR="00E00EAC" w:rsidRDefault="00000000">
            <w:pPr>
              <w:spacing w:after="0"/>
            </w:pPr>
            <w:r>
              <w:t>Tác nhân khái quát cho người có tài khoản sử dụng; tham gia đăng nhập và đăng xuất.</w:t>
            </w:r>
          </w:p>
        </w:tc>
      </w:tr>
      <w:tr w:rsidR="00E00EAC" w14:paraId="3E5D73AC" w14:textId="77777777">
        <w:trPr>
          <w:cantSplit/>
        </w:trPr>
        <w:tc>
          <w:tcPr>
            <w:tcW w:w="1191" w:type="dxa"/>
            <w:tcMar>
              <w:top w:w="65" w:type="dxa"/>
              <w:left w:w="90" w:type="dxa"/>
              <w:bottom w:w="65" w:type="dxa"/>
              <w:right w:w="90" w:type="dxa"/>
            </w:tcMar>
          </w:tcPr>
          <w:p w14:paraId="48D2D017" w14:textId="77777777" w:rsidR="00E00EAC" w:rsidRDefault="00000000">
            <w:pPr>
              <w:spacing w:after="0"/>
            </w:pPr>
            <w:r>
              <w:t>NV</w:t>
            </w:r>
          </w:p>
        </w:tc>
        <w:tc>
          <w:tcPr>
            <w:tcW w:w="2381" w:type="dxa"/>
            <w:tcMar>
              <w:top w:w="65" w:type="dxa"/>
              <w:left w:w="90" w:type="dxa"/>
              <w:bottom w:w="65" w:type="dxa"/>
              <w:right w:w="90" w:type="dxa"/>
            </w:tcMar>
          </w:tcPr>
          <w:p w14:paraId="5A85EE53" w14:textId="77777777" w:rsidR="00E00EAC" w:rsidRDefault="00000000">
            <w:pPr>
              <w:spacing w:after="0"/>
            </w:pPr>
            <w:r>
              <w:t>Nhân viên bán hàng</w:t>
            </w:r>
          </w:p>
        </w:tc>
        <w:tc>
          <w:tcPr>
            <w:tcW w:w="5783" w:type="dxa"/>
            <w:tcMar>
              <w:top w:w="65" w:type="dxa"/>
              <w:left w:w="90" w:type="dxa"/>
              <w:bottom w:w="65" w:type="dxa"/>
              <w:right w:w="90" w:type="dxa"/>
            </w:tcMar>
          </w:tcPr>
          <w:p w14:paraId="5F14DC8A" w14:textId="77777777" w:rsidR="00E00EAC" w:rsidRDefault="00000000">
            <w:pPr>
              <w:spacing w:after="0"/>
            </w:pPr>
            <w:r>
              <w:t>Tra cứu, ghi nhận và xử lý các nghiệp vụ cửa hàng trong phạm vi quyền được cấp.</w:t>
            </w:r>
          </w:p>
        </w:tc>
      </w:tr>
      <w:tr w:rsidR="00E00EAC" w14:paraId="5D65CE81" w14:textId="77777777">
        <w:trPr>
          <w:cantSplit/>
        </w:trPr>
        <w:tc>
          <w:tcPr>
            <w:tcW w:w="1191" w:type="dxa"/>
            <w:tcMar>
              <w:top w:w="65" w:type="dxa"/>
              <w:left w:w="90" w:type="dxa"/>
              <w:bottom w:w="65" w:type="dxa"/>
              <w:right w:w="90" w:type="dxa"/>
            </w:tcMar>
          </w:tcPr>
          <w:p w14:paraId="222B69A6" w14:textId="77777777" w:rsidR="00E00EAC" w:rsidRDefault="00000000">
            <w:pPr>
              <w:spacing w:after="0"/>
            </w:pPr>
            <w:r>
              <w:t>ADMIN</w:t>
            </w:r>
          </w:p>
        </w:tc>
        <w:tc>
          <w:tcPr>
            <w:tcW w:w="2381" w:type="dxa"/>
            <w:tcMar>
              <w:top w:w="65" w:type="dxa"/>
              <w:left w:w="90" w:type="dxa"/>
              <w:bottom w:w="65" w:type="dxa"/>
              <w:right w:w="90" w:type="dxa"/>
            </w:tcMar>
          </w:tcPr>
          <w:p w14:paraId="7680C8D0" w14:textId="77777777" w:rsidR="00E00EAC" w:rsidRDefault="00000000">
            <w:pPr>
              <w:spacing w:after="0"/>
            </w:pPr>
            <w:r>
              <w:t>Quản trị viên</w:t>
            </w:r>
          </w:p>
        </w:tc>
        <w:tc>
          <w:tcPr>
            <w:tcW w:w="5783" w:type="dxa"/>
            <w:tcMar>
              <w:top w:w="65" w:type="dxa"/>
              <w:left w:w="90" w:type="dxa"/>
              <w:bottom w:w="65" w:type="dxa"/>
              <w:right w:w="90" w:type="dxa"/>
            </w:tcMar>
          </w:tcPr>
          <w:p w14:paraId="45A4C6A7" w14:textId="77777777" w:rsidR="00E00EAC" w:rsidRDefault="00000000">
            <w:pPr>
              <w:spacing w:after="0"/>
            </w:pPr>
            <w:r>
              <w:t>Thực hiện trách nhiệm quản trị tài khoản và quyền; theo bộ quyền mẫu có thể thực hiện các nghiệp vụ của NV.</w:t>
            </w:r>
          </w:p>
        </w:tc>
      </w:tr>
    </w:tbl>
    <w:p w14:paraId="641AB2CF" w14:textId="1009623C" w:rsidR="00E00EAC" w:rsidRDefault="00000000" w:rsidP="00E77C44">
      <w:pPr>
        <w:pStyle w:val="Heading2"/>
        <w:spacing w:before="160" w:after="140"/>
      </w:pPr>
      <w:bookmarkStart w:id="2" w:name="_Toc11798"/>
      <w:r>
        <w:t>1.3 Quan hệ tác nhân và quyền thực hiện</w:t>
      </w:r>
      <w:bookmarkEnd w:id="2"/>
    </w:p>
    <w:tbl>
      <w:tblPr>
        <w:tblW w:w="0" w:type="auto"/>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4A0" w:firstRow="1" w:lastRow="0" w:firstColumn="1" w:lastColumn="0" w:noHBand="0" w:noVBand="1"/>
      </w:tblPr>
      <w:tblGrid>
        <w:gridCol w:w="1871"/>
        <w:gridCol w:w="2948"/>
        <w:gridCol w:w="4535"/>
      </w:tblGrid>
      <w:tr w:rsidR="00E00EAC" w14:paraId="289F0736" w14:textId="77777777">
        <w:trPr>
          <w:cantSplit/>
          <w:tblHeader/>
        </w:trPr>
        <w:tc>
          <w:tcPr>
            <w:tcW w:w="1871" w:type="dxa"/>
            <w:shd w:val="clear" w:color="auto" w:fill="EAEAEA"/>
            <w:tcMar>
              <w:top w:w="65" w:type="dxa"/>
              <w:left w:w="90" w:type="dxa"/>
              <w:bottom w:w="65" w:type="dxa"/>
              <w:right w:w="90" w:type="dxa"/>
            </w:tcMar>
          </w:tcPr>
          <w:p w14:paraId="6F4AA61C" w14:textId="77777777" w:rsidR="00E00EAC" w:rsidRDefault="00000000">
            <w:pPr>
              <w:spacing w:after="0"/>
            </w:pPr>
            <w:r>
              <w:rPr>
                <w:b/>
              </w:rPr>
              <w:t>Vai trò mẫu</w:t>
            </w:r>
          </w:p>
        </w:tc>
        <w:tc>
          <w:tcPr>
            <w:tcW w:w="2948" w:type="dxa"/>
            <w:shd w:val="clear" w:color="auto" w:fill="EAEAEA"/>
            <w:tcMar>
              <w:top w:w="65" w:type="dxa"/>
              <w:left w:w="90" w:type="dxa"/>
              <w:bottom w:w="65" w:type="dxa"/>
              <w:right w:w="90" w:type="dxa"/>
            </w:tcMar>
          </w:tcPr>
          <w:p w14:paraId="1DD36421" w14:textId="77777777" w:rsidR="00E00EAC" w:rsidRDefault="00000000">
            <w:pPr>
              <w:spacing w:after="0"/>
            </w:pPr>
            <w:r>
              <w:rPr>
                <w:b/>
              </w:rPr>
              <w:t>Quyền đã cấp</w:t>
            </w:r>
          </w:p>
        </w:tc>
        <w:tc>
          <w:tcPr>
            <w:tcW w:w="4535" w:type="dxa"/>
            <w:shd w:val="clear" w:color="auto" w:fill="EAEAEA"/>
            <w:tcMar>
              <w:top w:w="65" w:type="dxa"/>
              <w:left w:w="90" w:type="dxa"/>
              <w:bottom w:w="65" w:type="dxa"/>
              <w:right w:w="90" w:type="dxa"/>
            </w:tcMar>
          </w:tcPr>
          <w:p w14:paraId="51B50574" w14:textId="77777777" w:rsidR="00E00EAC" w:rsidRDefault="00000000">
            <w:pPr>
              <w:spacing w:after="0"/>
            </w:pPr>
            <w:r>
              <w:rPr>
                <w:b/>
              </w:rPr>
              <w:t>Điểm cần phân biệt</w:t>
            </w:r>
          </w:p>
        </w:tc>
      </w:tr>
      <w:tr w:rsidR="00E00EAC" w14:paraId="6EE61D33" w14:textId="77777777">
        <w:trPr>
          <w:cantSplit/>
        </w:trPr>
        <w:tc>
          <w:tcPr>
            <w:tcW w:w="1871" w:type="dxa"/>
            <w:tcMar>
              <w:top w:w="65" w:type="dxa"/>
              <w:left w:w="90" w:type="dxa"/>
              <w:bottom w:w="65" w:type="dxa"/>
              <w:right w:w="90" w:type="dxa"/>
            </w:tcMar>
          </w:tcPr>
          <w:p w14:paraId="77E474CF" w14:textId="77777777" w:rsidR="00E00EAC" w:rsidRDefault="00000000">
            <w:pPr>
              <w:spacing w:after="0"/>
            </w:pPr>
            <w:r>
              <w:t>ADMIN</w:t>
            </w:r>
          </w:p>
        </w:tc>
        <w:tc>
          <w:tcPr>
            <w:tcW w:w="2948" w:type="dxa"/>
            <w:tcMar>
              <w:top w:w="65" w:type="dxa"/>
              <w:left w:w="90" w:type="dxa"/>
              <w:bottom w:w="65" w:type="dxa"/>
              <w:right w:w="90" w:type="dxa"/>
            </w:tcMar>
          </w:tcPr>
          <w:p w14:paraId="1262335F" w14:textId="77777777" w:rsidR="00E00EAC" w:rsidRDefault="00000000">
            <w:pPr>
              <w:spacing w:after="0"/>
            </w:pPr>
            <w:r>
              <w:t>Xem, thêm, cập nhật, xóa trên các phân hệ mẫu.</w:t>
            </w:r>
          </w:p>
        </w:tc>
        <w:tc>
          <w:tcPr>
            <w:tcW w:w="4535" w:type="dxa"/>
            <w:tcMar>
              <w:top w:w="65" w:type="dxa"/>
              <w:left w:w="90" w:type="dxa"/>
              <w:bottom w:w="65" w:type="dxa"/>
              <w:right w:w="90" w:type="dxa"/>
            </w:tcMar>
          </w:tcPr>
          <w:p w14:paraId="5C5974E3" w14:textId="77777777" w:rsidR="00E00EAC" w:rsidRDefault="00000000">
            <w:pPr>
              <w:spacing w:after="0"/>
            </w:pPr>
            <w:r>
              <w:t>Đủ bộ quyền hiện tại để tham gia các nghiệp vụ của NV.</w:t>
            </w:r>
          </w:p>
        </w:tc>
      </w:tr>
      <w:tr w:rsidR="00E00EAC" w14:paraId="2F9E01BD" w14:textId="77777777">
        <w:trPr>
          <w:cantSplit/>
        </w:trPr>
        <w:tc>
          <w:tcPr>
            <w:tcW w:w="1871" w:type="dxa"/>
            <w:tcMar>
              <w:top w:w="65" w:type="dxa"/>
              <w:left w:w="90" w:type="dxa"/>
              <w:bottom w:w="65" w:type="dxa"/>
              <w:right w:w="90" w:type="dxa"/>
            </w:tcMar>
          </w:tcPr>
          <w:p w14:paraId="0CFB2D95" w14:textId="77777777" w:rsidR="00E00EAC" w:rsidRDefault="00000000">
            <w:pPr>
              <w:spacing w:after="0"/>
            </w:pPr>
            <w:r>
              <w:t>Nhân Viên Bán Hàng</w:t>
            </w:r>
          </w:p>
        </w:tc>
        <w:tc>
          <w:tcPr>
            <w:tcW w:w="2948" w:type="dxa"/>
            <w:tcMar>
              <w:top w:w="65" w:type="dxa"/>
              <w:left w:w="90" w:type="dxa"/>
              <w:bottom w:w="65" w:type="dxa"/>
              <w:right w:w="90" w:type="dxa"/>
            </w:tcMar>
          </w:tcPr>
          <w:p w14:paraId="1B1070F1" w14:textId="77777777" w:rsidR="00E00EAC" w:rsidRDefault="00000000">
            <w:pPr>
              <w:spacing w:after="0"/>
            </w:pPr>
            <w:r>
              <w:t>Xem và thêm trên các phân hệ mẫu; chưa được cấp cập nhật và xóa.</w:t>
            </w:r>
          </w:p>
        </w:tc>
        <w:tc>
          <w:tcPr>
            <w:tcW w:w="4535" w:type="dxa"/>
            <w:tcMar>
              <w:top w:w="65" w:type="dxa"/>
              <w:left w:w="90" w:type="dxa"/>
              <w:bottom w:w="65" w:type="dxa"/>
              <w:right w:w="90" w:type="dxa"/>
            </w:tcMar>
          </w:tcPr>
          <w:p w14:paraId="60C98FC9" w14:textId="77777777" w:rsidR="00E00EAC" w:rsidRDefault="00000000">
            <w:pPr>
              <w:spacing w:after="0"/>
            </w:pPr>
            <w:r>
              <w:t>Một số quyền xem/thêm bao gồm cả phân hệ quản trị. Không xem tên vai trò là giới hạn quyền cố định.</w:t>
            </w:r>
          </w:p>
        </w:tc>
      </w:tr>
    </w:tbl>
    <w:p w14:paraId="5D68F0AE" w14:textId="77777777" w:rsidR="00E00EAC" w:rsidRDefault="00000000">
      <w:pPr>
        <w:pStyle w:val="Heading1"/>
        <w:pageBreakBefore/>
        <w:spacing w:before="160" w:after="140"/>
      </w:pPr>
      <w:bookmarkStart w:id="3" w:name="_Toc14675"/>
      <w:r>
        <w:t>Chương 2 Mô hình use case</w:t>
      </w:r>
      <w:bookmarkEnd w:id="3"/>
    </w:p>
    <w:p w14:paraId="5ED8FDD4" w14:textId="6CD5D27F" w:rsidR="00E00EAC" w:rsidRDefault="00000000">
      <w:pPr>
        <w:pStyle w:val="Heading2"/>
        <w:spacing w:before="160" w:after="140"/>
      </w:pPr>
      <w:bookmarkStart w:id="4" w:name="_Toc6937"/>
      <w:r>
        <w:t>2.</w:t>
      </w:r>
      <w:r w:rsidR="00E77C44">
        <w:t>1</w:t>
      </w:r>
      <w:r>
        <w:t xml:space="preserve"> Danh mục use case</w:t>
      </w:r>
      <w:bookmarkEnd w:id="4"/>
    </w:p>
    <w:tbl>
      <w:tblPr>
        <w:tblW w:w="0" w:type="auto"/>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4A0" w:firstRow="1" w:lastRow="0" w:firstColumn="1" w:lastColumn="0" w:noHBand="0" w:noVBand="1"/>
      </w:tblPr>
      <w:tblGrid>
        <w:gridCol w:w="850"/>
        <w:gridCol w:w="4706"/>
        <w:gridCol w:w="3798"/>
      </w:tblGrid>
      <w:tr w:rsidR="00E00EAC" w14:paraId="507C61DD" w14:textId="77777777">
        <w:trPr>
          <w:cantSplit/>
          <w:tblHeader/>
        </w:trPr>
        <w:tc>
          <w:tcPr>
            <w:tcW w:w="850" w:type="dxa"/>
            <w:shd w:val="clear" w:color="auto" w:fill="EAEAEA"/>
            <w:tcMar>
              <w:top w:w="65" w:type="dxa"/>
              <w:left w:w="90" w:type="dxa"/>
              <w:bottom w:w="65" w:type="dxa"/>
              <w:right w:w="90" w:type="dxa"/>
            </w:tcMar>
          </w:tcPr>
          <w:p w14:paraId="458EA800" w14:textId="77777777" w:rsidR="00E00EAC" w:rsidRDefault="00000000">
            <w:pPr>
              <w:spacing w:after="0"/>
            </w:pPr>
            <w:r>
              <w:rPr>
                <w:b/>
              </w:rPr>
              <w:t>Mã</w:t>
            </w:r>
          </w:p>
        </w:tc>
        <w:tc>
          <w:tcPr>
            <w:tcW w:w="4706" w:type="dxa"/>
            <w:shd w:val="clear" w:color="auto" w:fill="EAEAEA"/>
            <w:tcMar>
              <w:top w:w="65" w:type="dxa"/>
              <w:left w:w="90" w:type="dxa"/>
              <w:bottom w:w="65" w:type="dxa"/>
              <w:right w:w="90" w:type="dxa"/>
            </w:tcMar>
          </w:tcPr>
          <w:p w14:paraId="0CCFD6C1" w14:textId="77777777" w:rsidR="00E00EAC" w:rsidRDefault="00000000">
            <w:pPr>
              <w:spacing w:after="0"/>
            </w:pPr>
            <w:r>
              <w:rPr>
                <w:b/>
              </w:rPr>
              <w:t>Tên use case</w:t>
            </w:r>
          </w:p>
        </w:tc>
        <w:tc>
          <w:tcPr>
            <w:tcW w:w="3798" w:type="dxa"/>
            <w:shd w:val="clear" w:color="auto" w:fill="EAEAEA"/>
            <w:tcMar>
              <w:top w:w="65" w:type="dxa"/>
              <w:left w:w="90" w:type="dxa"/>
              <w:bottom w:w="65" w:type="dxa"/>
              <w:right w:w="90" w:type="dxa"/>
            </w:tcMar>
          </w:tcPr>
          <w:p w14:paraId="1C6E59EC" w14:textId="77777777" w:rsidR="00E00EAC" w:rsidRDefault="00000000">
            <w:pPr>
              <w:spacing w:after="0"/>
            </w:pPr>
            <w:r>
              <w:rPr>
                <w:b/>
              </w:rPr>
              <w:t>Actor trực tiếp</w:t>
            </w:r>
          </w:p>
        </w:tc>
      </w:tr>
      <w:tr w:rsidR="00E00EAC" w14:paraId="5452AF62" w14:textId="77777777">
        <w:trPr>
          <w:cantSplit/>
        </w:trPr>
        <w:tc>
          <w:tcPr>
            <w:tcW w:w="850" w:type="dxa"/>
            <w:tcMar>
              <w:top w:w="65" w:type="dxa"/>
              <w:left w:w="90" w:type="dxa"/>
              <w:bottom w:w="65" w:type="dxa"/>
              <w:right w:w="90" w:type="dxa"/>
            </w:tcMar>
          </w:tcPr>
          <w:p w14:paraId="4EC33ECA" w14:textId="77777777" w:rsidR="00E00EAC" w:rsidRDefault="00000000">
            <w:pPr>
              <w:spacing w:after="0"/>
            </w:pPr>
            <w:r>
              <w:t>UC01</w:t>
            </w:r>
          </w:p>
        </w:tc>
        <w:tc>
          <w:tcPr>
            <w:tcW w:w="4706" w:type="dxa"/>
            <w:tcMar>
              <w:top w:w="65" w:type="dxa"/>
              <w:left w:w="90" w:type="dxa"/>
              <w:bottom w:w="65" w:type="dxa"/>
              <w:right w:w="90" w:type="dxa"/>
            </w:tcMar>
          </w:tcPr>
          <w:p w14:paraId="334CAD9D" w14:textId="77777777" w:rsidR="00E00EAC" w:rsidRDefault="00000000">
            <w:pPr>
              <w:spacing w:after="0"/>
            </w:pPr>
            <w:r>
              <w:t>Đăng nhập</w:t>
            </w:r>
          </w:p>
        </w:tc>
        <w:tc>
          <w:tcPr>
            <w:tcW w:w="3798" w:type="dxa"/>
            <w:tcMar>
              <w:top w:w="65" w:type="dxa"/>
              <w:left w:w="90" w:type="dxa"/>
              <w:bottom w:w="65" w:type="dxa"/>
              <w:right w:w="90" w:type="dxa"/>
            </w:tcMar>
          </w:tcPr>
          <w:p w14:paraId="1FAD3EE6" w14:textId="77777777" w:rsidR="00E00EAC" w:rsidRDefault="00000000">
            <w:pPr>
              <w:spacing w:after="0"/>
            </w:pPr>
            <w:r>
              <w:t>NDHT</w:t>
            </w:r>
          </w:p>
        </w:tc>
      </w:tr>
      <w:tr w:rsidR="00E00EAC" w14:paraId="103EA31E" w14:textId="77777777">
        <w:trPr>
          <w:cantSplit/>
        </w:trPr>
        <w:tc>
          <w:tcPr>
            <w:tcW w:w="850" w:type="dxa"/>
            <w:tcMar>
              <w:top w:w="65" w:type="dxa"/>
              <w:left w:w="90" w:type="dxa"/>
              <w:bottom w:w="65" w:type="dxa"/>
              <w:right w:w="90" w:type="dxa"/>
            </w:tcMar>
          </w:tcPr>
          <w:p w14:paraId="031F146D" w14:textId="77777777" w:rsidR="00E00EAC" w:rsidRDefault="00000000">
            <w:pPr>
              <w:spacing w:after="0"/>
            </w:pPr>
            <w:r>
              <w:t>UC02</w:t>
            </w:r>
          </w:p>
        </w:tc>
        <w:tc>
          <w:tcPr>
            <w:tcW w:w="4706" w:type="dxa"/>
            <w:tcMar>
              <w:top w:w="65" w:type="dxa"/>
              <w:left w:w="90" w:type="dxa"/>
              <w:bottom w:w="65" w:type="dxa"/>
              <w:right w:w="90" w:type="dxa"/>
            </w:tcMar>
          </w:tcPr>
          <w:p w14:paraId="5A5F5A8F" w14:textId="77777777" w:rsidR="00E00EAC" w:rsidRDefault="00000000">
            <w:pPr>
              <w:spacing w:after="0"/>
            </w:pPr>
            <w:r>
              <w:t>Đăng xuất</w:t>
            </w:r>
          </w:p>
        </w:tc>
        <w:tc>
          <w:tcPr>
            <w:tcW w:w="3798" w:type="dxa"/>
            <w:tcMar>
              <w:top w:w="65" w:type="dxa"/>
              <w:left w:w="90" w:type="dxa"/>
              <w:bottom w:w="65" w:type="dxa"/>
              <w:right w:w="90" w:type="dxa"/>
            </w:tcMar>
          </w:tcPr>
          <w:p w14:paraId="17220C4D" w14:textId="77777777" w:rsidR="00E00EAC" w:rsidRDefault="00000000">
            <w:pPr>
              <w:spacing w:after="0"/>
            </w:pPr>
            <w:r>
              <w:t>NDHT</w:t>
            </w:r>
          </w:p>
        </w:tc>
      </w:tr>
      <w:tr w:rsidR="00E00EAC" w14:paraId="1A196130" w14:textId="77777777">
        <w:trPr>
          <w:cantSplit/>
        </w:trPr>
        <w:tc>
          <w:tcPr>
            <w:tcW w:w="850" w:type="dxa"/>
            <w:tcMar>
              <w:top w:w="65" w:type="dxa"/>
              <w:left w:w="90" w:type="dxa"/>
              <w:bottom w:w="65" w:type="dxa"/>
              <w:right w:w="90" w:type="dxa"/>
            </w:tcMar>
          </w:tcPr>
          <w:p w14:paraId="4E0471C4" w14:textId="77777777" w:rsidR="00E00EAC" w:rsidRDefault="00000000">
            <w:pPr>
              <w:spacing w:after="0"/>
            </w:pPr>
            <w:r>
              <w:t>UC03</w:t>
            </w:r>
          </w:p>
        </w:tc>
        <w:tc>
          <w:tcPr>
            <w:tcW w:w="4706" w:type="dxa"/>
            <w:tcMar>
              <w:top w:w="65" w:type="dxa"/>
              <w:left w:w="90" w:type="dxa"/>
              <w:bottom w:w="65" w:type="dxa"/>
              <w:right w:w="90" w:type="dxa"/>
            </w:tcMar>
          </w:tcPr>
          <w:p w14:paraId="1B8D4B11" w14:textId="77777777" w:rsidR="00E00EAC" w:rsidRDefault="00000000">
            <w:pPr>
              <w:spacing w:after="0"/>
            </w:pPr>
            <w:r>
              <w:t>Tra cứu sản phẩm</w:t>
            </w:r>
          </w:p>
        </w:tc>
        <w:tc>
          <w:tcPr>
            <w:tcW w:w="3798" w:type="dxa"/>
            <w:tcMar>
              <w:top w:w="65" w:type="dxa"/>
              <w:left w:w="90" w:type="dxa"/>
              <w:bottom w:w="65" w:type="dxa"/>
              <w:right w:w="90" w:type="dxa"/>
            </w:tcMar>
          </w:tcPr>
          <w:p w14:paraId="16857D02" w14:textId="77777777" w:rsidR="00E00EAC" w:rsidRDefault="00000000">
            <w:pPr>
              <w:spacing w:after="0"/>
            </w:pPr>
            <w:r>
              <w:t>NV khi có quyền phù hợp</w:t>
            </w:r>
          </w:p>
        </w:tc>
      </w:tr>
      <w:tr w:rsidR="00E00EAC" w14:paraId="03AD19AC" w14:textId="77777777">
        <w:trPr>
          <w:cantSplit/>
        </w:trPr>
        <w:tc>
          <w:tcPr>
            <w:tcW w:w="850" w:type="dxa"/>
            <w:tcMar>
              <w:top w:w="65" w:type="dxa"/>
              <w:left w:w="90" w:type="dxa"/>
              <w:bottom w:w="65" w:type="dxa"/>
              <w:right w:w="90" w:type="dxa"/>
            </w:tcMar>
          </w:tcPr>
          <w:p w14:paraId="5AB22F66" w14:textId="77777777" w:rsidR="00E00EAC" w:rsidRDefault="00000000">
            <w:pPr>
              <w:spacing w:after="0"/>
            </w:pPr>
            <w:r>
              <w:t>UC04</w:t>
            </w:r>
          </w:p>
        </w:tc>
        <w:tc>
          <w:tcPr>
            <w:tcW w:w="4706" w:type="dxa"/>
            <w:tcMar>
              <w:top w:w="65" w:type="dxa"/>
              <w:left w:w="90" w:type="dxa"/>
              <w:bottom w:w="65" w:type="dxa"/>
              <w:right w:w="90" w:type="dxa"/>
            </w:tcMar>
          </w:tcPr>
          <w:p w14:paraId="00D14868" w14:textId="77777777" w:rsidR="00E00EAC" w:rsidRDefault="00000000">
            <w:pPr>
              <w:spacing w:after="0"/>
            </w:pPr>
            <w:r>
              <w:t>Quản lý danh mục sản phẩm</w:t>
            </w:r>
          </w:p>
        </w:tc>
        <w:tc>
          <w:tcPr>
            <w:tcW w:w="3798" w:type="dxa"/>
            <w:tcMar>
              <w:top w:w="65" w:type="dxa"/>
              <w:left w:w="90" w:type="dxa"/>
              <w:bottom w:w="65" w:type="dxa"/>
              <w:right w:w="90" w:type="dxa"/>
            </w:tcMar>
          </w:tcPr>
          <w:p w14:paraId="77D363EB" w14:textId="77777777" w:rsidR="00E00EAC" w:rsidRDefault="00000000">
            <w:pPr>
              <w:spacing w:after="0"/>
            </w:pPr>
            <w:r>
              <w:t>NV khi có quyền phù hợp</w:t>
            </w:r>
          </w:p>
        </w:tc>
      </w:tr>
      <w:tr w:rsidR="00E00EAC" w14:paraId="74F200FC" w14:textId="77777777">
        <w:trPr>
          <w:cantSplit/>
        </w:trPr>
        <w:tc>
          <w:tcPr>
            <w:tcW w:w="850" w:type="dxa"/>
            <w:tcMar>
              <w:top w:w="65" w:type="dxa"/>
              <w:left w:w="90" w:type="dxa"/>
              <w:bottom w:w="65" w:type="dxa"/>
              <w:right w:w="90" w:type="dxa"/>
            </w:tcMar>
          </w:tcPr>
          <w:p w14:paraId="22BE9EB2" w14:textId="77777777" w:rsidR="00E00EAC" w:rsidRDefault="00000000">
            <w:pPr>
              <w:spacing w:after="0"/>
            </w:pPr>
            <w:r>
              <w:t>UC05</w:t>
            </w:r>
          </w:p>
        </w:tc>
        <w:tc>
          <w:tcPr>
            <w:tcW w:w="4706" w:type="dxa"/>
            <w:tcMar>
              <w:top w:w="65" w:type="dxa"/>
              <w:left w:w="90" w:type="dxa"/>
              <w:bottom w:w="65" w:type="dxa"/>
              <w:right w:w="90" w:type="dxa"/>
            </w:tcMar>
          </w:tcPr>
          <w:p w14:paraId="05DAE9E2" w14:textId="77777777" w:rsidR="00E00EAC" w:rsidRDefault="00000000">
            <w:pPr>
              <w:spacing w:after="0"/>
            </w:pPr>
            <w:r>
              <w:t>Quản lý phân loại sản phẩm</w:t>
            </w:r>
          </w:p>
        </w:tc>
        <w:tc>
          <w:tcPr>
            <w:tcW w:w="3798" w:type="dxa"/>
            <w:tcMar>
              <w:top w:w="65" w:type="dxa"/>
              <w:left w:w="90" w:type="dxa"/>
              <w:bottom w:w="65" w:type="dxa"/>
              <w:right w:w="90" w:type="dxa"/>
            </w:tcMar>
          </w:tcPr>
          <w:p w14:paraId="3A4B4710" w14:textId="77777777" w:rsidR="00E00EAC" w:rsidRDefault="00000000">
            <w:pPr>
              <w:spacing w:after="0"/>
            </w:pPr>
            <w:r>
              <w:t>NV khi có quyền phù hợp</w:t>
            </w:r>
          </w:p>
        </w:tc>
      </w:tr>
      <w:tr w:rsidR="00E00EAC" w14:paraId="63D22C67" w14:textId="77777777">
        <w:trPr>
          <w:cantSplit/>
        </w:trPr>
        <w:tc>
          <w:tcPr>
            <w:tcW w:w="850" w:type="dxa"/>
            <w:tcMar>
              <w:top w:w="65" w:type="dxa"/>
              <w:left w:w="90" w:type="dxa"/>
              <w:bottom w:w="65" w:type="dxa"/>
              <w:right w:w="90" w:type="dxa"/>
            </w:tcMar>
          </w:tcPr>
          <w:p w14:paraId="031CAB07" w14:textId="77777777" w:rsidR="00E00EAC" w:rsidRDefault="00000000">
            <w:pPr>
              <w:spacing w:after="0"/>
            </w:pPr>
            <w:r>
              <w:t>UC06</w:t>
            </w:r>
          </w:p>
        </w:tc>
        <w:tc>
          <w:tcPr>
            <w:tcW w:w="4706" w:type="dxa"/>
            <w:tcMar>
              <w:top w:w="65" w:type="dxa"/>
              <w:left w:w="90" w:type="dxa"/>
              <w:bottom w:w="65" w:type="dxa"/>
              <w:right w:w="90" w:type="dxa"/>
            </w:tcMar>
          </w:tcPr>
          <w:p w14:paraId="7DD9D92C" w14:textId="77777777" w:rsidR="00E00EAC" w:rsidRDefault="00000000">
            <w:pPr>
              <w:spacing w:after="0"/>
            </w:pPr>
            <w:r>
              <w:t>Quản lý nhà cung cấp</w:t>
            </w:r>
          </w:p>
        </w:tc>
        <w:tc>
          <w:tcPr>
            <w:tcW w:w="3798" w:type="dxa"/>
            <w:tcMar>
              <w:top w:w="65" w:type="dxa"/>
              <w:left w:w="90" w:type="dxa"/>
              <w:bottom w:w="65" w:type="dxa"/>
              <w:right w:w="90" w:type="dxa"/>
            </w:tcMar>
          </w:tcPr>
          <w:p w14:paraId="296D5E94" w14:textId="77777777" w:rsidR="00E00EAC" w:rsidRDefault="00000000">
            <w:pPr>
              <w:spacing w:after="0"/>
            </w:pPr>
            <w:r>
              <w:t>NV khi có quyền phù hợp</w:t>
            </w:r>
          </w:p>
        </w:tc>
      </w:tr>
      <w:tr w:rsidR="00E00EAC" w14:paraId="4E177156" w14:textId="77777777">
        <w:trPr>
          <w:cantSplit/>
        </w:trPr>
        <w:tc>
          <w:tcPr>
            <w:tcW w:w="850" w:type="dxa"/>
            <w:tcMar>
              <w:top w:w="65" w:type="dxa"/>
              <w:left w:w="90" w:type="dxa"/>
              <w:bottom w:w="65" w:type="dxa"/>
              <w:right w:w="90" w:type="dxa"/>
            </w:tcMar>
          </w:tcPr>
          <w:p w14:paraId="10FE670E" w14:textId="77777777" w:rsidR="00E00EAC" w:rsidRDefault="00000000">
            <w:pPr>
              <w:spacing w:after="0"/>
            </w:pPr>
            <w:r>
              <w:t>UC07</w:t>
            </w:r>
          </w:p>
        </w:tc>
        <w:tc>
          <w:tcPr>
            <w:tcW w:w="4706" w:type="dxa"/>
            <w:tcMar>
              <w:top w:w="65" w:type="dxa"/>
              <w:left w:w="90" w:type="dxa"/>
              <w:bottom w:w="65" w:type="dxa"/>
              <w:right w:w="90" w:type="dxa"/>
            </w:tcMar>
          </w:tcPr>
          <w:p w14:paraId="0AC42C53" w14:textId="77777777" w:rsidR="00E00EAC" w:rsidRDefault="00000000">
            <w:pPr>
              <w:spacing w:after="0"/>
            </w:pPr>
            <w:r>
              <w:t>Thiết lập nguồn cung sản phẩm</w:t>
            </w:r>
          </w:p>
        </w:tc>
        <w:tc>
          <w:tcPr>
            <w:tcW w:w="3798" w:type="dxa"/>
            <w:tcMar>
              <w:top w:w="65" w:type="dxa"/>
              <w:left w:w="90" w:type="dxa"/>
              <w:bottom w:w="65" w:type="dxa"/>
              <w:right w:w="90" w:type="dxa"/>
            </w:tcMar>
          </w:tcPr>
          <w:p w14:paraId="22E53463" w14:textId="77777777" w:rsidR="00E00EAC" w:rsidRDefault="00000000">
            <w:pPr>
              <w:spacing w:after="0"/>
            </w:pPr>
            <w:r>
              <w:t>NV khi có quyền phù hợp</w:t>
            </w:r>
          </w:p>
        </w:tc>
      </w:tr>
      <w:tr w:rsidR="00E00EAC" w14:paraId="25CBBE03" w14:textId="77777777">
        <w:trPr>
          <w:cantSplit/>
        </w:trPr>
        <w:tc>
          <w:tcPr>
            <w:tcW w:w="850" w:type="dxa"/>
            <w:tcMar>
              <w:top w:w="65" w:type="dxa"/>
              <w:left w:w="90" w:type="dxa"/>
              <w:bottom w:w="65" w:type="dxa"/>
              <w:right w:w="90" w:type="dxa"/>
            </w:tcMar>
          </w:tcPr>
          <w:p w14:paraId="7463D2FF" w14:textId="77777777" w:rsidR="00E00EAC" w:rsidRDefault="00000000">
            <w:pPr>
              <w:spacing w:after="0"/>
            </w:pPr>
            <w:r>
              <w:t>UC08</w:t>
            </w:r>
          </w:p>
        </w:tc>
        <w:tc>
          <w:tcPr>
            <w:tcW w:w="4706" w:type="dxa"/>
            <w:tcMar>
              <w:top w:w="65" w:type="dxa"/>
              <w:left w:w="90" w:type="dxa"/>
              <w:bottom w:w="65" w:type="dxa"/>
              <w:right w:w="90" w:type="dxa"/>
            </w:tcMar>
          </w:tcPr>
          <w:p w14:paraId="34A269E9" w14:textId="77777777" w:rsidR="00E00EAC" w:rsidRDefault="00000000">
            <w:pPr>
              <w:spacing w:after="0"/>
            </w:pPr>
            <w:r>
              <w:t>Quản lý thông tin khách hàng</w:t>
            </w:r>
          </w:p>
        </w:tc>
        <w:tc>
          <w:tcPr>
            <w:tcW w:w="3798" w:type="dxa"/>
            <w:tcMar>
              <w:top w:w="65" w:type="dxa"/>
              <w:left w:w="90" w:type="dxa"/>
              <w:bottom w:w="65" w:type="dxa"/>
              <w:right w:w="90" w:type="dxa"/>
            </w:tcMar>
          </w:tcPr>
          <w:p w14:paraId="55C5F16D" w14:textId="77777777" w:rsidR="00E00EAC" w:rsidRDefault="00000000">
            <w:pPr>
              <w:spacing w:after="0"/>
            </w:pPr>
            <w:r>
              <w:t>NV khi có quyền phù hợp</w:t>
            </w:r>
          </w:p>
        </w:tc>
      </w:tr>
      <w:tr w:rsidR="00E00EAC" w14:paraId="45ABE0E2" w14:textId="77777777">
        <w:trPr>
          <w:cantSplit/>
        </w:trPr>
        <w:tc>
          <w:tcPr>
            <w:tcW w:w="850" w:type="dxa"/>
            <w:tcMar>
              <w:top w:w="65" w:type="dxa"/>
              <w:left w:w="90" w:type="dxa"/>
              <w:bottom w:w="65" w:type="dxa"/>
              <w:right w:w="90" w:type="dxa"/>
            </w:tcMar>
          </w:tcPr>
          <w:p w14:paraId="144543A6" w14:textId="77777777" w:rsidR="00E00EAC" w:rsidRDefault="00000000">
            <w:pPr>
              <w:spacing w:after="0"/>
            </w:pPr>
            <w:r>
              <w:t>UC09</w:t>
            </w:r>
          </w:p>
        </w:tc>
        <w:tc>
          <w:tcPr>
            <w:tcW w:w="4706" w:type="dxa"/>
            <w:tcMar>
              <w:top w:w="65" w:type="dxa"/>
              <w:left w:w="90" w:type="dxa"/>
              <w:bottom w:w="65" w:type="dxa"/>
              <w:right w:w="90" w:type="dxa"/>
            </w:tcMar>
          </w:tcPr>
          <w:p w14:paraId="4040E084" w14:textId="77777777" w:rsidR="00E00EAC" w:rsidRDefault="00000000">
            <w:pPr>
              <w:spacing w:after="0"/>
            </w:pPr>
            <w:r>
              <w:t>Quản lý nhân viên</w:t>
            </w:r>
          </w:p>
        </w:tc>
        <w:tc>
          <w:tcPr>
            <w:tcW w:w="3798" w:type="dxa"/>
            <w:tcMar>
              <w:top w:w="65" w:type="dxa"/>
              <w:left w:w="90" w:type="dxa"/>
              <w:bottom w:w="65" w:type="dxa"/>
              <w:right w:w="90" w:type="dxa"/>
            </w:tcMar>
          </w:tcPr>
          <w:p w14:paraId="13F1FE0C" w14:textId="77777777" w:rsidR="00E00EAC" w:rsidRDefault="00000000">
            <w:pPr>
              <w:spacing w:after="0"/>
            </w:pPr>
            <w:r>
              <w:t>NV khi có quyền phù hợp</w:t>
            </w:r>
          </w:p>
        </w:tc>
      </w:tr>
      <w:tr w:rsidR="00E00EAC" w14:paraId="2CBF605C" w14:textId="77777777">
        <w:trPr>
          <w:cantSplit/>
        </w:trPr>
        <w:tc>
          <w:tcPr>
            <w:tcW w:w="850" w:type="dxa"/>
            <w:tcMar>
              <w:top w:w="65" w:type="dxa"/>
              <w:left w:w="90" w:type="dxa"/>
              <w:bottom w:w="65" w:type="dxa"/>
              <w:right w:w="90" w:type="dxa"/>
            </w:tcMar>
          </w:tcPr>
          <w:p w14:paraId="6DDF25BA" w14:textId="77777777" w:rsidR="00E00EAC" w:rsidRDefault="00000000">
            <w:pPr>
              <w:spacing w:after="0"/>
            </w:pPr>
            <w:r>
              <w:t>UC10</w:t>
            </w:r>
          </w:p>
        </w:tc>
        <w:tc>
          <w:tcPr>
            <w:tcW w:w="4706" w:type="dxa"/>
            <w:tcMar>
              <w:top w:w="65" w:type="dxa"/>
              <w:left w:w="90" w:type="dxa"/>
              <w:bottom w:w="65" w:type="dxa"/>
              <w:right w:w="90" w:type="dxa"/>
            </w:tcMar>
          </w:tcPr>
          <w:p w14:paraId="24B7326E" w14:textId="77777777" w:rsidR="00E00EAC" w:rsidRDefault="00000000">
            <w:pPr>
              <w:spacing w:after="0"/>
            </w:pPr>
            <w:r>
              <w:t>Theo dõi tồn kho</w:t>
            </w:r>
          </w:p>
        </w:tc>
        <w:tc>
          <w:tcPr>
            <w:tcW w:w="3798" w:type="dxa"/>
            <w:tcMar>
              <w:top w:w="65" w:type="dxa"/>
              <w:left w:w="90" w:type="dxa"/>
              <w:bottom w:w="65" w:type="dxa"/>
              <w:right w:w="90" w:type="dxa"/>
            </w:tcMar>
          </w:tcPr>
          <w:p w14:paraId="23166221" w14:textId="77777777" w:rsidR="00E00EAC" w:rsidRDefault="00000000">
            <w:pPr>
              <w:spacing w:after="0"/>
            </w:pPr>
            <w:r>
              <w:t>NV khi có quyền phù hợp</w:t>
            </w:r>
          </w:p>
        </w:tc>
      </w:tr>
      <w:tr w:rsidR="00E00EAC" w14:paraId="4B3152EA" w14:textId="77777777">
        <w:trPr>
          <w:cantSplit/>
        </w:trPr>
        <w:tc>
          <w:tcPr>
            <w:tcW w:w="850" w:type="dxa"/>
            <w:tcMar>
              <w:top w:w="65" w:type="dxa"/>
              <w:left w:w="90" w:type="dxa"/>
              <w:bottom w:w="65" w:type="dxa"/>
              <w:right w:w="90" w:type="dxa"/>
            </w:tcMar>
          </w:tcPr>
          <w:p w14:paraId="44E07121" w14:textId="77777777" w:rsidR="00E00EAC" w:rsidRDefault="00000000">
            <w:pPr>
              <w:spacing w:after="0"/>
            </w:pPr>
            <w:r>
              <w:t>UC11</w:t>
            </w:r>
          </w:p>
        </w:tc>
        <w:tc>
          <w:tcPr>
            <w:tcW w:w="4706" w:type="dxa"/>
            <w:tcMar>
              <w:top w:w="65" w:type="dxa"/>
              <w:left w:w="90" w:type="dxa"/>
              <w:bottom w:w="65" w:type="dxa"/>
              <w:right w:w="90" w:type="dxa"/>
            </w:tcMar>
          </w:tcPr>
          <w:p w14:paraId="7160D24E" w14:textId="77777777" w:rsidR="00E00EAC" w:rsidRDefault="00000000">
            <w:pPr>
              <w:spacing w:after="0"/>
            </w:pPr>
            <w:r>
              <w:t>Lập phiếu nhập hàng</w:t>
            </w:r>
          </w:p>
        </w:tc>
        <w:tc>
          <w:tcPr>
            <w:tcW w:w="3798" w:type="dxa"/>
            <w:tcMar>
              <w:top w:w="65" w:type="dxa"/>
              <w:left w:w="90" w:type="dxa"/>
              <w:bottom w:w="65" w:type="dxa"/>
              <w:right w:w="90" w:type="dxa"/>
            </w:tcMar>
          </w:tcPr>
          <w:p w14:paraId="2A70F9F1" w14:textId="77777777" w:rsidR="00E00EAC" w:rsidRDefault="00000000">
            <w:pPr>
              <w:spacing w:after="0"/>
            </w:pPr>
            <w:r>
              <w:t>NV khi có quyền phù hợp</w:t>
            </w:r>
          </w:p>
        </w:tc>
      </w:tr>
      <w:tr w:rsidR="00E00EAC" w14:paraId="372BFEE1" w14:textId="77777777">
        <w:trPr>
          <w:cantSplit/>
        </w:trPr>
        <w:tc>
          <w:tcPr>
            <w:tcW w:w="850" w:type="dxa"/>
            <w:tcMar>
              <w:top w:w="65" w:type="dxa"/>
              <w:left w:w="90" w:type="dxa"/>
              <w:bottom w:w="65" w:type="dxa"/>
              <w:right w:w="90" w:type="dxa"/>
            </w:tcMar>
          </w:tcPr>
          <w:p w14:paraId="3E46B5F9" w14:textId="77777777" w:rsidR="00E00EAC" w:rsidRDefault="00000000">
            <w:pPr>
              <w:spacing w:after="0"/>
            </w:pPr>
            <w:r>
              <w:t>UC12</w:t>
            </w:r>
          </w:p>
        </w:tc>
        <w:tc>
          <w:tcPr>
            <w:tcW w:w="4706" w:type="dxa"/>
            <w:tcMar>
              <w:top w:w="65" w:type="dxa"/>
              <w:left w:w="90" w:type="dxa"/>
              <w:bottom w:w="65" w:type="dxa"/>
              <w:right w:w="90" w:type="dxa"/>
            </w:tcMar>
          </w:tcPr>
          <w:p w14:paraId="39BFD891" w14:textId="77777777" w:rsidR="00E00EAC" w:rsidRDefault="00000000">
            <w:pPr>
              <w:spacing w:after="0"/>
            </w:pPr>
            <w:r>
              <w:t>Điều chỉnh phiếu nhập chờ</w:t>
            </w:r>
          </w:p>
        </w:tc>
        <w:tc>
          <w:tcPr>
            <w:tcW w:w="3798" w:type="dxa"/>
            <w:tcMar>
              <w:top w:w="65" w:type="dxa"/>
              <w:left w:w="90" w:type="dxa"/>
              <w:bottom w:w="65" w:type="dxa"/>
              <w:right w:w="90" w:type="dxa"/>
            </w:tcMar>
          </w:tcPr>
          <w:p w14:paraId="0FE3F49E" w14:textId="77777777" w:rsidR="00E00EAC" w:rsidRDefault="00000000">
            <w:pPr>
              <w:spacing w:after="0"/>
            </w:pPr>
            <w:r>
              <w:t>NV khi có quyền phù hợp</w:t>
            </w:r>
          </w:p>
        </w:tc>
      </w:tr>
      <w:tr w:rsidR="00E00EAC" w14:paraId="5AF71C0D" w14:textId="77777777">
        <w:trPr>
          <w:cantSplit/>
        </w:trPr>
        <w:tc>
          <w:tcPr>
            <w:tcW w:w="850" w:type="dxa"/>
            <w:tcMar>
              <w:top w:w="65" w:type="dxa"/>
              <w:left w:w="90" w:type="dxa"/>
              <w:bottom w:w="65" w:type="dxa"/>
              <w:right w:w="90" w:type="dxa"/>
            </w:tcMar>
          </w:tcPr>
          <w:p w14:paraId="2DDDE165" w14:textId="77777777" w:rsidR="00E00EAC" w:rsidRDefault="00000000">
            <w:pPr>
              <w:spacing w:after="0"/>
            </w:pPr>
            <w:r>
              <w:t>UC13</w:t>
            </w:r>
          </w:p>
        </w:tc>
        <w:tc>
          <w:tcPr>
            <w:tcW w:w="4706" w:type="dxa"/>
            <w:tcMar>
              <w:top w:w="65" w:type="dxa"/>
              <w:left w:w="90" w:type="dxa"/>
              <w:bottom w:w="65" w:type="dxa"/>
              <w:right w:w="90" w:type="dxa"/>
            </w:tcMar>
          </w:tcPr>
          <w:p w14:paraId="341CA97F" w14:textId="77777777" w:rsidR="00E00EAC" w:rsidRDefault="00000000">
            <w:pPr>
              <w:spacing w:after="0"/>
            </w:pPr>
            <w:r>
              <w:t>Hoàn thành nhập hàng</w:t>
            </w:r>
          </w:p>
        </w:tc>
        <w:tc>
          <w:tcPr>
            <w:tcW w:w="3798" w:type="dxa"/>
            <w:tcMar>
              <w:top w:w="65" w:type="dxa"/>
              <w:left w:w="90" w:type="dxa"/>
              <w:bottom w:w="65" w:type="dxa"/>
              <w:right w:w="90" w:type="dxa"/>
            </w:tcMar>
          </w:tcPr>
          <w:p w14:paraId="4A9F43C1" w14:textId="77777777" w:rsidR="00E00EAC" w:rsidRDefault="00000000">
            <w:pPr>
              <w:spacing w:after="0"/>
            </w:pPr>
            <w:r>
              <w:t>NV khi có quyền phù hợp</w:t>
            </w:r>
          </w:p>
        </w:tc>
      </w:tr>
      <w:tr w:rsidR="00E00EAC" w14:paraId="79AF0578" w14:textId="77777777">
        <w:trPr>
          <w:cantSplit/>
        </w:trPr>
        <w:tc>
          <w:tcPr>
            <w:tcW w:w="850" w:type="dxa"/>
            <w:tcMar>
              <w:top w:w="65" w:type="dxa"/>
              <w:left w:w="90" w:type="dxa"/>
              <w:bottom w:w="65" w:type="dxa"/>
              <w:right w:w="90" w:type="dxa"/>
            </w:tcMar>
          </w:tcPr>
          <w:p w14:paraId="54FC0FDD" w14:textId="77777777" w:rsidR="00E00EAC" w:rsidRDefault="00000000">
            <w:pPr>
              <w:spacing w:after="0"/>
            </w:pPr>
            <w:r>
              <w:t>UC14</w:t>
            </w:r>
          </w:p>
        </w:tc>
        <w:tc>
          <w:tcPr>
            <w:tcW w:w="4706" w:type="dxa"/>
            <w:tcMar>
              <w:top w:w="65" w:type="dxa"/>
              <w:left w:w="90" w:type="dxa"/>
              <w:bottom w:w="65" w:type="dxa"/>
              <w:right w:w="90" w:type="dxa"/>
            </w:tcMar>
          </w:tcPr>
          <w:p w14:paraId="64F975C3" w14:textId="77777777" w:rsidR="00E00EAC" w:rsidRDefault="00000000">
            <w:pPr>
              <w:spacing w:after="0"/>
            </w:pPr>
            <w:r>
              <w:t>Tra cứu phiếu nhập</w:t>
            </w:r>
          </w:p>
        </w:tc>
        <w:tc>
          <w:tcPr>
            <w:tcW w:w="3798" w:type="dxa"/>
            <w:tcMar>
              <w:top w:w="65" w:type="dxa"/>
              <w:left w:w="90" w:type="dxa"/>
              <w:bottom w:w="65" w:type="dxa"/>
              <w:right w:w="90" w:type="dxa"/>
            </w:tcMar>
          </w:tcPr>
          <w:p w14:paraId="5127A9EF" w14:textId="77777777" w:rsidR="00E00EAC" w:rsidRDefault="00000000">
            <w:pPr>
              <w:spacing w:after="0"/>
            </w:pPr>
            <w:r>
              <w:t>NV khi có quyền phù hợp</w:t>
            </w:r>
          </w:p>
        </w:tc>
      </w:tr>
      <w:tr w:rsidR="00E00EAC" w14:paraId="78E7E815" w14:textId="77777777">
        <w:trPr>
          <w:cantSplit/>
        </w:trPr>
        <w:tc>
          <w:tcPr>
            <w:tcW w:w="850" w:type="dxa"/>
            <w:tcMar>
              <w:top w:w="65" w:type="dxa"/>
              <w:left w:w="90" w:type="dxa"/>
              <w:bottom w:w="65" w:type="dxa"/>
              <w:right w:w="90" w:type="dxa"/>
            </w:tcMar>
          </w:tcPr>
          <w:p w14:paraId="4A71D005" w14:textId="77777777" w:rsidR="00E00EAC" w:rsidRDefault="00000000">
            <w:pPr>
              <w:spacing w:after="0"/>
            </w:pPr>
            <w:r>
              <w:t>UC15</w:t>
            </w:r>
          </w:p>
        </w:tc>
        <w:tc>
          <w:tcPr>
            <w:tcW w:w="4706" w:type="dxa"/>
            <w:tcMar>
              <w:top w:w="65" w:type="dxa"/>
              <w:left w:w="90" w:type="dxa"/>
              <w:bottom w:w="65" w:type="dxa"/>
              <w:right w:w="90" w:type="dxa"/>
            </w:tcMar>
          </w:tcPr>
          <w:p w14:paraId="0B461A60" w14:textId="77777777" w:rsidR="00E00EAC" w:rsidRDefault="00000000">
            <w:pPr>
              <w:spacing w:after="0"/>
            </w:pPr>
            <w:r>
              <w:t>Lập đơn bán hàng</w:t>
            </w:r>
          </w:p>
        </w:tc>
        <w:tc>
          <w:tcPr>
            <w:tcW w:w="3798" w:type="dxa"/>
            <w:tcMar>
              <w:top w:w="65" w:type="dxa"/>
              <w:left w:w="90" w:type="dxa"/>
              <w:bottom w:w="65" w:type="dxa"/>
              <w:right w:w="90" w:type="dxa"/>
            </w:tcMar>
          </w:tcPr>
          <w:p w14:paraId="1B6E7E17" w14:textId="77777777" w:rsidR="00E00EAC" w:rsidRDefault="00000000">
            <w:pPr>
              <w:spacing w:after="0"/>
            </w:pPr>
            <w:r>
              <w:t>NV khi có quyền phù hợp</w:t>
            </w:r>
          </w:p>
        </w:tc>
      </w:tr>
      <w:tr w:rsidR="00E00EAC" w14:paraId="37475A04" w14:textId="77777777">
        <w:trPr>
          <w:cantSplit/>
        </w:trPr>
        <w:tc>
          <w:tcPr>
            <w:tcW w:w="850" w:type="dxa"/>
            <w:tcMar>
              <w:top w:w="65" w:type="dxa"/>
              <w:left w:w="90" w:type="dxa"/>
              <w:bottom w:w="65" w:type="dxa"/>
              <w:right w:w="90" w:type="dxa"/>
            </w:tcMar>
          </w:tcPr>
          <w:p w14:paraId="73BF6284" w14:textId="77777777" w:rsidR="00E00EAC" w:rsidRDefault="00000000">
            <w:pPr>
              <w:spacing w:after="0"/>
            </w:pPr>
            <w:r>
              <w:t>UC16</w:t>
            </w:r>
          </w:p>
        </w:tc>
        <w:tc>
          <w:tcPr>
            <w:tcW w:w="4706" w:type="dxa"/>
            <w:tcMar>
              <w:top w:w="65" w:type="dxa"/>
              <w:left w:w="90" w:type="dxa"/>
              <w:bottom w:w="65" w:type="dxa"/>
              <w:right w:w="90" w:type="dxa"/>
            </w:tcMar>
          </w:tcPr>
          <w:p w14:paraId="10334995" w14:textId="77777777" w:rsidR="00E00EAC" w:rsidRDefault="00000000">
            <w:pPr>
              <w:spacing w:after="0"/>
            </w:pPr>
            <w:r>
              <w:t>Tra cứu đơn bán hàng</w:t>
            </w:r>
          </w:p>
        </w:tc>
        <w:tc>
          <w:tcPr>
            <w:tcW w:w="3798" w:type="dxa"/>
            <w:tcMar>
              <w:top w:w="65" w:type="dxa"/>
              <w:left w:w="90" w:type="dxa"/>
              <w:bottom w:w="65" w:type="dxa"/>
              <w:right w:w="90" w:type="dxa"/>
            </w:tcMar>
          </w:tcPr>
          <w:p w14:paraId="1A9A94B3" w14:textId="77777777" w:rsidR="00E00EAC" w:rsidRDefault="00000000">
            <w:pPr>
              <w:spacing w:after="0"/>
            </w:pPr>
            <w:r>
              <w:t>NV khi có quyền phù hợp</w:t>
            </w:r>
          </w:p>
        </w:tc>
      </w:tr>
      <w:tr w:rsidR="00E00EAC" w14:paraId="75302E65" w14:textId="77777777">
        <w:trPr>
          <w:cantSplit/>
        </w:trPr>
        <w:tc>
          <w:tcPr>
            <w:tcW w:w="850" w:type="dxa"/>
            <w:tcMar>
              <w:top w:w="65" w:type="dxa"/>
              <w:left w:w="90" w:type="dxa"/>
              <w:bottom w:w="65" w:type="dxa"/>
              <w:right w:w="90" w:type="dxa"/>
            </w:tcMar>
          </w:tcPr>
          <w:p w14:paraId="47550DC4" w14:textId="77777777" w:rsidR="00E00EAC" w:rsidRDefault="00000000">
            <w:pPr>
              <w:spacing w:after="0"/>
            </w:pPr>
            <w:r>
              <w:t>UC17</w:t>
            </w:r>
          </w:p>
        </w:tc>
        <w:tc>
          <w:tcPr>
            <w:tcW w:w="4706" w:type="dxa"/>
            <w:tcMar>
              <w:top w:w="65" w:type="dxa"/>
              <w:left w:w="90" w:type="dxa"/>
              <w:bottom w:w="65" w:type="dxa"/>
              <w:right w:w="90" w:type="dxa"/>
            </w:tcMar>
          </w:tcPr>
          <w:p w14:paraId="24FDE887" w14:textId="77777777" w:rsidR="00E00EAC" w:rsidRDefault="00000000">
            <w:pPr>
              <w:spacing w:after="0"/>
            </w:pPr>
            <w:r>
              <w:t>Tiếp nhận bảo hành</w:t>
            </w:r>
          </w:p>
        </w:tc>
        <w:tc>
          <w:tcPr>
            <w:tcW w:w="3798" w:type="dxa"/>
            <w:tcMar>
              <w:top w:w="65" w:type="dxa"/>
              <w:left w:w="90" w:type="dxa"/>
              <w:bottom w:w="65" w:type="dxa"/>
              <w:right w:w="90" w:type="dxa"/>
            </w:tcMar>
          </w:tcPr>
          <w:p w14:paraId="3BCE5218" w14:textId="77777777" w:rsidR="00E00EAC" w:rsidRDefault="00000000">
            <w:pPr>
              <w:spacing w:after="0"/>
            </w:pPr>
            <w:r>
              <w:t>NV khi có quyền phù hợp</w:t>
            </w:r>
          </w:p>
        </w:tc>
      </w:tr>
      <w:tr w:rsidR="00E00EAC" w14:paraId="7FFAB197" w14:textId="77777777">
        <w:trPr>
          <w:cantSplit/>
        </w:trPr>
        <w:tc>
          <w:tcPr>
            <w:tcW w:w="850" w:type="dxa"/>
            <w:tcMar>
              <w:top w:w="65" w:type="dxa"/>
              <w:left w:w="90" w:type="dxa"/>
              <w:bottom w:w="65" w:type="dxa"/>
              <w:right w:w="90" w:type="dxa"/>
            </w:tcMar>
          </w:tcPr>
          <w:p w14:paraId="5470C410" w14:textId="77777777" w:rsidR="00E00EAC" w:rsidRDefault="00000000">
            <w:pPr>
              <w:spacing w:after="0"/>
            </w:pPr>
            <w:r>
              <w:t>UC18</w:t>
            </w:r>
          </w:p>
        </w:tc>
        <w:tc>
          <w:tcPr>
            <w:tcW w:w="4706" w:type="dxa"/>
            <w:tcMar>
              <w:top w:w="65" w:type="dxa"/>
              <w:left w:w="90" w:type="dxa"/>
              <w:bottom w:w="65" w:type="dxa"/>
              <w:right w:w="90" w:type="dxa"/>
            </w:tcMar>
          </w:tcPr>
          <w:p w14:paraId="051E7EE5" w14:textId="77777777" w:rsidR="00E00EAC" w:rsidRDefault="00000000">
            <w:pPr>
              <w:spacing w:after="0"/>
            </w:pPr>
            <w:r>
              <w:t>Theo dõi và xử lý bảo hành</w:t>
            </w:r>
          </w:p>
        </w:tc>
        <w:tc>
          <w:tcPr>
            <w:tcW w:w="3798" w:type="dxa"/>
            <w:tcMar>
              <w:top w:w="65" w:type="dxa"/>
              <w:left w:w="90" w:type="dxa"/>
              <w:bottom w:w="65" w:type="dxa"/>
              <w:right w:w="90" w:type="dxa"/>
            </w:tcMar>
          </w:tcPr>
          <w:p w14:paraId="7DF6CBF0" w14:textId="77777777" w:rsidR="00E00EAC" w:rsidRDefault="00000000">
            <w:pPr>
              <w:spacing w:after="0"/>
            </w:pPr>
            <w:r>
              <w:t>NV khi có quyền phù hợp</w:t>
            </w:r>
          </w:p>
        </w:tc>
      </w:tr>
      <w:tr w:rsidR="00E00EAC" w14:paraId="234254D1" w14:textId="77777777">
        <w:trPr>
          <w:cantSplit/>
        </w:trPr>
        <w:tc>
          <w:tcPr>
            <w:tcW w:w="850" w:type="dxa"/>
            <w:tcMar>
              <w:top w:w="65" w:type="dxa"/>
              <w:left w:w="90" w:type="dxa"/>
              <w:bottom w:w="65" w:type="dxa"/>
              <w:right w:w="90" w:type="dxa"/>
            </w:tcMar>
          </w:tcPr>
          <w:p w14:paraId="4F7BF45A" w14:textId="77777777" w:rsidR="00E00EAC" w:rsidRDefault="00000000">
            <w:pPr>
              <w:spacing w:after="0"/>
            </w:pPr>
            <w:r>
              <w:t>UC19</w:t>
            </w:r>
          </w:p>
        </w:tc>
        <w:tc>
          <w:tcPr>
            <w:tcW w:w="4706" w:type="dxa"/>
            <w:tcMar>
              <w:top w:w="65" w:type="dxa"/>
              <w:left w:w="90" w:type="dxa"/>
              <w:bottom w:w="65" w:type="dxa"/>
              <w:right w:w="90" w:type="dxa"/>
            </w:tcMar>
          </w:tcPr>
          <w:p w14:paraId="6159FC55" w14:textId="77777777" w:rsidR="00E00EAC" w:rsidRDefault="00000000">
            <w:pPr>
              <w:spacing w:after="0"/>
            </w:pPr>
            <w:r>
              <w:t>Quản lý chương trình khuyến mãi</w:t>
            </w:r>
          </w:p>
        </w:tc>
        <w:tc>
          <w:tcPr>
            <w:tcW w:w="3798" w:type="dxa"/>
            <w:tcMar>
              <w:top w:w="65" w:type="dxa"/>
              <w:left w:w="90" w:type="dxa"/>
              <w:bottom w:w="65" w:type="dxa"/>
              <w:right w:w="90" w:type="dxa"/>
            </w:tcMar>
          </w:tcPr>
          <w:p w14:paraId="54322856" w14:textId="77777777" w:rsidR="00E00EAC" w:rsidRDefault="00000000">
            <w:pPr>
              <w:spacing w:after="0"/>
            </w:pPr>
            <w:r>
              <w:t>NV khi có quyền phù hợp</w:t>
            </w:r>
          </w:p>
        </w:tc>
      </w:tr>
      <w:tr w:rsidR="00E00EAC" w14:paraId="284AD355" w14:textId="77777777">
        <w:trPr>
          <w:cantSplit/>
        </w:trPr>
        <w:tc>
          <w:tcPr>
            <w:tcW w:w="850" w:type="dxa"/>
            <w:tcMar>
              <w:top w:w="65" w:type="dxa"/>
              <w:left w:w="90" w:type="dxa"/>
              <w:bottom w:w="65" w:type="dxa"/>
              <w:right w:w="90" w:type="dxa"/>
            </w:tcMar>
          </w:tcPr>
          <w:p w14:paraId="42BCAD24" w14:textId="77777777" w:rsidR="00E00EAC" w:rsidRDefault="00000000">
            <w:pPr>
              <w:spacing w:after="0"/>
            </w:pPr>
            <w:r>
              <w:t>UC20</w:t>
            </w:r>
          </w:p>
        </w:tc>
        <w:tc>
          <w:tcPr>
            <w:tcW w:w="4706" w:type="dxa"/>
            <w:tcMar>
              <w:top w:w="65" w:type="dxa"/>
              <w:left w:w="90" w:type="dxa"/>
              <w:bottom w:w="65" w:type="dxa"/>
              <w:right w:w="90" w:type="dxa"/>
            </w:tcMar>
          </w:tcPr>
          <w:p w14:paraId="5B4B2866" w14:textId="77777777" w:rsidR="00E00EAC" w:rsidRDefault="00000000">
            <w:pPr>
              <w:spacing w:after="0"/>
            </w:pPr>
            <w:r>
              <w:t>Theo dõi thu chi</w:t>
            </w:r>
          </w:p>
        </w:tc>
        <w:tc>
          <w:tcPr>
            <w:tcW w:w="3798" w:type="dxa"/>
            <w:tcMar>
              <w:top w:w="65" w:type="dxa"/>
              <w:left w:w="90" w:type="dxa"/>
              <w:bottom w:w="65" w:type="dxa"/>
              <w:right w:w="90" w:type="dxa"/>
            </w:tcMar>
          </w:tcPr>
          <w:p w14:paraId="6D59C797" w14:textId="77777777" w:rsidR="00E00EAC" w:rsidRDefault="00000000">
            <w:pPr>
              <w:spacing w:after="0"/>
            </w:pPr>
            <w:r>
              <w:t>NV khi có quyền phù hợp</w:t>
            </w:r>
          </w:p>
        </w:tc>
      </w:tr>
      <w:tr w:rsidR="00E00EAC" w14:paraId="13CFC062" w14:textId="77777777">
        <w:trPr>
          <w:cantSplit/>
        </w:trPr>
        <w:tc>
          <w:tcPr>
            <w:tcW w:w="850" w:type="dxa"/>
            <w:tcMar>
              <w:top w:w="65" w:type="dxa"/>
              <w:left w:w="90" w:type="dxa"/>
              <w:bottom w:w="65" w:type="dxa"/>
              <w:right w:w="90" w:type="dxa"/>
            </w:tcMar>
          </w:tcPr>
          <w:p w14:paraId="599A37DF" w14:textId="77777777" w:rsidR="00E00EAC" w:rsidRDefault="00000000">
            <w:pPr>
              <w:spacing w:after="0"/>
            </w:pPr>
            <w:r>
              <w:t>UC21</w:t>
            </w:r>
          </w:p>
        </w:tc>
        <w:tc>
          <w:tcPr>
            <w:tcW w:w="4706" w:type="dxa"/>
            <w:tcMar>
              <w:top w:w="65" w:type="dxa"/>
              <w:left w:w="90" w:type="dxa"/>
              <w:bottom w:w="65" w:type="dxa"/>
              <w:right w:w="90" w:type="dxa"/>
            </w:tcMar>
          </w:tcPr>
          <w:p w14:paraId="0C5E579B" w14:textId="77777777" w:rsidR="00E00EAC" w:rsidRDefault="00000000">
            <w:pPr>
              <w:spacing w:after="0"/>
            </w:pPr>
            <w:r>
              <w:t>Quản lý tài khoản</w:t>
            </w:r>
          </w:p>
        </w:tc>
        <w:tc>
          <w:tcPr>
            <w:tcW w:w="3798" w:type="dxa"/>
            <w:tcMar>
              <w:top w:w="65" w:type="dxa"/>
              <w:left w:w="90" w:type="dxa"/>
              <w:bottom w:w="65" w:type="dxa"/>
              <w:right w:w="90" w:type="dxa"/>
            </w:tcMar>
          </w:tcPr>
          <w:p w14:paraId="1A5396E0" w14:textId="77777777" w:rsidR="00E00EAC" w:rsidRDefault="00000000">
            <w:pPr>
              <w:spacing w:after="0"/>
            </w:pPr>
            <w:r>
              <w:t>ADMIN hoặc người được giao quyền quản trị</w:t>
            </w:r>
          </w:p>
        </w:tc>
      </w:tr>
      <w:tr w:rsidR="00E00EAC" w14:paraId="41DC557F" w14:textId="77777777">
        <w:trPr>
          <w:cantSplit/>
        </w:trPr>
        <w:tc>
          <w:tcPr>
            <w:tcW w:w="850" w:type="dxa"/>
            <w:tcMar>
              <w:top w:w="65" w:type="dxa"/>
              <w:left w:w="90" w:type="dxa"/>
              <w:bottom w:w="65" w:type="dxa"/>
              <w:right w:w="90" w:type="dxa"/>
            </w:tcMar>
          </w:tcPr>
          <w:p w14:paraId="24141B23" w14:textId="77777777" w:rsidR="00E00EAC" w:rsidRDefault="00000000">
            <w:pPr>
              <w:spacing w:after="0"/>
            </w:pPr>
            <w:r>
              <w:t>UC22</w:t>
            </w:r>
          </w:p>
        </w:tc>
        <w:tc>
          <w:tcPr>
            <w:tcW w:w="4706" w:type="dxa"/>
            <w:tcMar>
              <w:top w:w="65" w:type="dxa"/>
              <w:left w:w="90" w:type="dxa"/>
              <w:bottom w:w="65" w:type="dxa"/>
              <w:right w:w="90" w:type="dxa"/>
            </w:tcMar>
          </w:tcPr>
          <w:p w14:paraId="3261D5A6" w14:textId="77777777" w:rsidR="00E00EAC" w:rsidRDefault="00000000">
            <w:pPr>
              <w:spacing w:after="0"/>
            </w:pPr>
            <w:r>
              <w:t>Quản lý vai trò và phân quyền</w:t>
            </w:r>
          </w:p>
        </w:tc>
        <w:tc>
          <w:tcPr>
            <w:tcW w:w="3798" w:type="dxa"/>
            <w:tcMar>
              <w:top w:w="65" w:type="dxa"/>
              <w:left w:w="90" w:type="dxa"/>
              <w:bottom w:w="65" w:type="dxa"/>
              <w:right w:w="90" w:type="dxa"/>
            </w:tcMar>
          </w:tcPr>
          <w:p w14:paraId="6E4E032A" w14:textId="77777777" w:rsidR="00E00EAC" w:rsidRDefault="00000000">
            <w:pPr>
              <w:spacing w:after="0"/>
            </w:pPr>
            <w:r>
              <w:t>ADMIN hoặc người được giao quyền quản trị</w:t>
            </w:r>
          </w:p>
        </w:tc>
      </w:tr>
      <w:tr w:rsidR="00E00EAC" w14:paraId="368540AE" w14:textId="77777777">
        <w:trPr>
          <w:cantSplit/>
        </w:trPr>
        <w:tc>
          <w:tcPr>
            <w:tcW w:w="850" w:type="dxa"/>
            <w:tcMar>
              <w:top w:w="65" w:type="dxa"/>
              <w:left w:w="90" w:type="dxa"/>
              <w:bottom w:w="65" w:type="dxa"/>
              <w:right w:w="90" w:type="dxa"/>
            </w:tcMar>
          </w:tcPr>
          <w:p w14:paraId="3CC8D110" w14:textId="77777777" w:rsidR="00E00EAC" w:rsidRDefault="00000000">
            <w:pPr>
              <w:spacing w:after="0"/>
            </w:pPr>
            <w:r>
              <w:t>UC23</w:t>
            </w:r>
          </w:p>
        </w:tc>
        <w:tc>
          <w:tcPr>
            <w:tcW w:w="4706" w:type="dxa"/>
            <w:tcMar>
              <w:top w:w="65" w:type="dxa"/>
              <w:left w:w="90" w:type="dxa"/>
              <w:bottom w:w="65" w:type="dxa"/>
              <w:right w:w="90" w:type="dxa"/>
            </w:tcMar>
          </w:tcPr>
          <w:p w14:paraId="7F092A2D" w14:textId="77777777" w:rsidR="00E00EAC" w:rsidRDefault="00000000">
            <w:pPr>
              <w:spacing w:after="0"/>
            </w:pPr>
            <w:r>
              <w:t>Thống kê kinh doanh</w:t>
            </w:r>
          </w:p>
        </w:tc>
        <w:tc>
          <w:tcPr>
            <w:tcW w:w="3798" w:type="dxa"/>
            <w:tcMar>
              <w:top w:w="65" w:type="dxa"/>
              <w:left w:w="90" w:type="dxa"/>
              <w:bottom w:w="65" w:type="dxa"/>
              <w:right w:w="90" w:type="dxa"/>
            </w:tcMar>
          </w:tcPr>
          <w:p w14:paraId="1DA3F89C" w14:textId="77777777" w:rsidR="00E00EAC" w:rsidRDefault="00000000">
            <w:pPr>
              <w:spacing w:after="0"/>
            </w:pPr>
            <w:r>
              <w:t>NV khi có quyền phù hợp</w:t>
            </w:r>
          </w:p>
        </w:tc>
      </w:tr>
    </w:tbl>
    <w:p w14:paraId="4859588D" w14:textId="2BAC7908" w:rsidR="00E00EAC" w:rsidRDefault="00000000">
      <w:pPr>
        <w:pStyle w:val="Heading2"/>
        <w:spacing w:before="160" w:after="140"/>
      </w:pPr>
      <w:bookmarkStart w:id="5" w:name="_Toc31304"/>
      <w:r>
        <w:t>2.</w:t>
      </w:r>
      <w:r w:rsidR="00E77C44">
        <w:t>2</w:t>
      </w:r>
      <w:r>
        <w:t xml:space="preserve"> Các sơ đồ </w:t>
      </w:r>
      <w:bookmarkEnd w:id="5"/>
      <w:r w:rsidR="00E77C44">
        <w:t xml:space="preserve">Use case </w:t>
      </w:r>
    </w:p>
    <w:p w14:paraId="6C054B78" w14:textId="77777777" w:rsidR="00E77C44" w:rsidRPr="00E77C44" w:rsidRDefault="00E77C44" w:rsidP="00E77C44"/>
    <w:p w14:paraId="1F27C0B7" w14:textId="77777777" w:rsidR="00E00EAC" w:rsidRDefault="00000000">
      <w:pPr>
        <w:pStyle w:val="Heading1"/>
        <w:pageBreakBefore/>
        <w:spacing w:before="160" w:after="140"/>
      </w:pPr>
      <w:bookmarkStart w:id="6" w:name="_Toc2447"/>
      <w:r>
        <w:t>Chương 3 Đặc tả use case</w:t>
      </w:r>
      <w:bookmarkEnd w:id="6"/>
    </w:p>
    <w:p w14:paraId="017070D6" w14:textId="77777777" w:rsidR="00E00EAC" w:rsidRDefault="00000000">
      <w:pPr>
        <w:pStyle w:val="Heading2"/>
        <w:spacing w:before="160" w:after="140"/>
      </w:pPr>
      <w:bookmarkStart w:id="7" w:name="_Toc13858"/>
      <w:r>
        <w:t>3.1 UC01 Đăng nhập</w:t>
      </w:r>
      <w:bookmarkEnd w:id="7"/>
    </w:p>
    <w:tbl>
      <w:tblPr>
        <w:tblW w:w="0" w:type="auto"/>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4A0" w:firstRow="1" w:lastRow="0" w:firstColumn="1" w:lastColumn="0" w:noHBand="0" w:noVBand="1"/>
      </w:tblPr>
      <w:tblGrid>
        <w:gridCol w:w="1928"/>
        <w:gridCol w:w="7427"/>
      </w:tblGrid>
      <w:tr w:rsidR="00E00EAC" w14:paraId="32BD8D13" w14:textId="77777777">
        <w:trPr>
          <w:cantSplit/>
          <w:tblHeader/>
        </w:trPr>
        <w:tc>
          <w:tcPr>
            <w:tcW w:w="1928" w:type="dxa"/>
            <w:shd w:val="clear" w:color="auto" w:fill="EAEAEA"/>
            <w:tcMar>
              <w:top w:w="65" w:type="dxa"/>
              <w:left w:w="90" w:type="dxa"/>
              <w:bottom w:w="65" w:type="dxa"/>
              <w:right w:w="90" w:type="dxa"/>
            </w:tcMar>
          </w:tcPr>
          <w:p w14:paraId="51A5797D" w14:textId="77777777" w:rsidR="00E00EAC" w:rsidRDefault="00000000">
            <w:pPr>
              <w:spacing w:after="0"/>
            </w:pPr>
            <w:r>
              <w:rPr>
                <w:b/>
              </w:rPr>
              <w:t>Thành phần</w:t>
            </w:r>
          </w:p>
        </w:tc>
        <w:tc>
          <w:tcPr>
            <w:tcW w:w="7427" w:type="dxa"/>
            <w:shd w:val="clear" w:color="auto" w:fill="EAEAEA"/>
            <w:tcMar>
              <w:top w:w="65" w:type="dxa"/>
              <w:left w:w="90" w:type="dxa"/>
              <w:bottom w:w="65" w:type="dxa"/>
              <w:right w:w="90" w:type="dxa"/>
            </w:tcMar>
          </w:tcPr>
          <w:p w14:paraId="54328FA5" w14:textId="77777777" w:rsidR="00E00EAC" w:rsidRDefault="00000000">
            <w:pPr>
              <w:spacing w:after="0"/>
            </w:pPr>
            <w:r>
              <w:rPr>
                <w:b/>
              </w:rPr>
              <w:t>Nội dung</w:t>
            </w:r>
          </w:p>
        </w:tc>
      </w:tr>
      <w:tr w:rsidR="00E00EAC" w14:paraId="710F6E89" w14:textId="77777777">
        <w:trPr>
          <w:cantSplit/>
        </w:trPr>
        <w:tc>
          <w:tcPr>
            <w:tcW w:w="1928" w:type="dxa"/>
            <w:tcMar>
              <w:top w:w="65" w:type="dxa"/>
              <w:left w:w="90" w:type="dxa"/>
              <w:bottom w:w="65" w:type="dxa"/>
              <w:right w:w="90" w:type="dxa"/>
            </w:tcMar>
          </w:tcPr>
          <w:p w14:paraId="2CD9ED77" w14:textId="77777777" w:rsidR="00E00EAC" w:rsidRDefault="00000000">
            <w:pPr>
              <w:spacing w:after="0"/>
            </w:pPr>
            <w:r>
              <w:t>Tóm tắt</w:t>
            </w:r>
          </w:p>
        </w:tc>
        <w:tc>
          <w:tcPr>
            <w:tcW w:w="7427" w:type="dxa"/>
            <w:tcMar>
              <w:top w:w="65" w:type="dxa"/>
              <w:left w:w="90" w:type="dxa"/>
              <w:bottom w:w="65" w:type="dxa"/>
              <w:right w:w="90" w:type="dxa"/>
            </w:tcMar>
          </w:tcPr>
          <w:p w14:paraId="3F77C6B9" w14:textId="77777777" w:rsidR="00E00EAC" w:rsidRDefault="00000000">
            <w:pPr>
              <w:spacing w:after="0"/>
            </w:pPr>
            <w:r>
              <w:t>Cho phép người dùng xác thực tài khoản để bắt đầu sử dụng các chức năng được cấp quyền.</w:t>
            </w:r>
          </w:p>
        </w:tc>
      </w:tr>
      <w:tr w:rsidR="00E00EAC" w14:paraId="66919EB2" w14:textId="77777777">
        <w:trPr>
          <w:cantSplit/>
        </w:trPr>
        <w:tc>
          <w:tcPr>
            <w:tcW w:w="1928" w:type="dxa"/>
            <w:tcMar>
              <w:top w:w="65" w:type="dxa"/>
              <w:left w:w="90" w:type="dxa"/>
              <w:bottom w:w="65" w:type="dxa"/>
              <w:right w:w="90" w:type="dxa"/>
            </w:tcMar>
          </w:tcPr>
          <w:p w14:paraId="78107AF9" w14:textId="77777777" w:rsidR="00E00EAC" w:rsidRDefault="00000000">
            <w:pPr>
              <w:spacing w:after="0"/>
            </w:pPr>
            <w:r>
              <w:t>Actor chính</w:t>
            </w:r>
          </w:p>
        </w:tc>
        <w:tc>
          <w:tcPr>
            <w:tcW w:w="7427" w:type="dxa"/>
            <w:tcMar>
              <w:top w:w="65" w:type="dxa"/>
              <w:left w:w="90" w:type="dxa"/>
              <w:bottom w:w="65" w:type="dxa"/>
              <w:right w:w="90" w:type="dxa"/>
            </w:tcMar>
          </w:tcPr>
          <w:p w14:paraId="2B4A9061" w14:textId="77777777" w:rsidR="00E00EAC" w:rsidRDefault="00000000">
            <w:pPr>
              <w:spacing w:after="0"/>
            </w:pPr>
            <w:r>
              <w:t>Người dùng hệ thống (NDHT), bao gồm NV và ADMIN.</w:t>
            </w:r>
          </w:p>
        </w:tc>
      </w:tr>
      <w:tr w:rsidR="00E00EAC" w14:paraId="335423EA" w14:textId="77777777">
        <w:trPr>
          <w:cantSplit/>
        </w:trPr>
        <w:tc>
          <w:tcPr>
            <w:tcW w:w="1928" w:type="dxa"/>
            <w:tcMar>
              <w:top w:w="65" w:type="dxa"/>
              <w:left w:w="90" w:type="dxa"/>
              <w:bottom w:w="65" w:type="dxa"/>
              <w:right w:w="90" w:type="dxa"/>
            </w:tcMar>
          </w:tcPr>
          <w:p w14:paraId="7B81FB1C" w14:textId="77777777" w:rsidR="00E00EAC" w:rsidRDefault="00000000">
            <w:pPr>
              <w:spacing w:after="0"/>
            </w:pPr>
            <w:r>
              <w:t>Actor phụ</w:t>
            </w:r>
          </w:p>
        </w:tc>
        <w:tc>
          <w:tcPr>
            <w:tcW w:w="7427" w:type="dxa"/>
            <w:tcMar>
              <w:top w:w="65" w:type="dxa"/>
              <w:left w:w="90" w:type="dxa"/>
              <w:bottom w:w="65" w:type="dxa"/>
              <w:right w:w="90" w:type="dxa"/>
            </w:tcMar>
          </w:tcPr>
          <w:p w14:paraId="448B6951" w14:textId="77777777" w:rsidR="00E00EAC" w:rsidRDefault="00000000">
            <w:pPr>
              <w:spacing w:after="0"/>
            </w:pPr>
            <w:r>
              <w:t>Không có tác nhân phụ.</w:t>
            </w:r>
          </w:p>
        </w:tc>
      </w:tr>
      <w:tr w:rsidR="00E00EAC" w14:paraId="4831EB64" w14:textId="77777777">
        <w:trPr>
          <w:cantSplit/>
        </w:trPr>
        <w:tc>
          <w:tcPr>
            <w:tcW w:w="1928" w:type="dxa"/>
            <w:tcMar>
              <w:top w:w="65" w:type="dxa"/>
              <w:left w:w="90" w:type="dxa"/>
              <w:bottom w:w="65" w:type="dxa"/>
              <w:right w:w="90" w:type="dxa"/>
            </w:tcMar>
          </w:tcPr>
          <w:p w14:paraId="3DF29988" w14:textId="77777777" w:rsidR="00E00EAC" w:rsidRDefault="00000000">
            <w:pPr>
              <w:spacing w:after="0"/>
            </w:pPr>
            <w:r>
              <w:t>Tiền điều kiện</w:t>
            </w:r>
          </w:p>
        </w:tc>
        <w:tc>
          <w:tcPr>
            <w:tcW w:w="7427" w:type="dxa"/>
            <w:tcMar>
              <w:top w:w="65" w:type="dxa"/>
              <w:left w:w="90" w:type="dxa"/>
              <w:bottom w:w="65" w:type="dxa"/>
              <w:right w:w="90" w:type="dxa"/>
            </w:tcMar>
          </w:tcPr>
          <w:p w14:paraId="1EF8C1DD" w14:textId="77777777" w:rsidR="00E00EAC" w:rsidRDefault="00000000">
            <w:pPr>
              <w:spacing w:after="0"/>
            </w:pPr>
            <w:r>
              <w:t>Ứng dụng đang ở trạng thái sẵn sàng đăng nhập; người dùng có tài khoản đang hoạt động.</w:t>
            </w:r>
          </w:p>
        </w:tc>
      </w:tr>
    </w:tbl>
    <w:p w14:paraId="3E202655" w14:textId="77777777" w:rsidR="00E00EAC" w:rsidRDefault="00000000">
      <w:pPr>
        <w:keepNext/>
        <w:spacing w:before="100" w:after="60"/>
      </w:pPr>
      <w:r>
        <w:rPr>
          <w:b/>
        </w:rPr>
        <w:t>Dòng sự kiện chính</w:t>
      </w:r>
    </w:p>
    <w:p w14:paraId="726B5DE6" w14:textId="77777777" w:rsidR="00E00EAC" w:rsidRDefault="00000000">
      <w:pPr>
        <w:spacing w:after="40"/>
      </w:pPr>
      <w:r>
        <w:t>1. Người dùng yêu cầu đăng nhập.</w:t>
      </w:r>
    </w:p>
    <w:p w14:paraId="1BFE2449" w14:textId="77777777" w:rsidR="00E00EAC" w:rsidRDefault="00000000">
      <w:pPr>
        <w:spacing w:after="40"/>
      </w:pPr>
      <w:r>
        <w:t>2. Hệ thống yêu cầu tên đăng nhập và mật khẩu.</w:t>
      </w:r>
    </w:p>
    <w:p w14:paraId="7FC2D55D" w14:textId="77777777" w:rsidR="00E00EAC" w:rsidRDefault="00000000">
      <w:pPr>
        <w:spacing w:after="40"/>
      </w:pPr>
      <w:r>
        <w:t>3. Người dùng cung cấp thông tin xác thực.</w:t>
      </w:r>
    </w:p>
    <w:p w14:paraId="7080509C" w14:textId="77777777" w:rsidR="00E00EAC" w:rsidRDefault="00000000">
      <w:pPr>
        <w:spacing w:after="40"/>
      </w:pPr>
      <w:r>
        <w:t>4. Hệ thống xác nhận thông tin hợp lệ và xác lập phiên làm việc.</w:t>
      </w:r>
    </w:p>
    <w:p w14:paraId="05A16C62" w14:textId="77777777" w:rsidR="00E00EAC" w:rsidRDefault="00000000">
      <w:pPr>
        <w:spacing w:after="40"/>
      </w:pPr>
      <w:r>
        <w:t>5. Hệ thống thông báo thành công và hiển thị trang chủ cùng các chức năng được phép sử dụng.</w:t>
      </w:r>
    </w:p>
    <w:p w14:paraId="1CC79AE2" w14:textId="77777777" w:rsidR="00E00EAC" w:rsidRDefault="00000000">
      <w:pPr>
        <w:keepNext/>
        <w:spacing w:before="100" w:after="60"/>
      </w:pPr>
      <w:r>
        <w:rPr>
          <w:b/>
        </w:rPr>
        <w:t>Dòng sự kiện phụ</w:t>
      </w:r>
    </w:p>
    <w:p w14:paraId="308D9B2E" w14:textId="77777777" w:rsidR="00E00EAC" w:rsidRDefault="00000000">
      <w:pPr>
        <w:spacing w:after="40"/>
      </w:pPr>
      <w:r>
        <w:t>3a. Thiếu tên đăng nhập hoặc mật khẩu: hệ thống yêu cầu bổ sung; trở lại bước 3.</w:t>
      </w:r>
    </w:p>
    <w:p w14:paraId="43870DB3" w14:textId="77777777" w:rsidR="00E00EAC" w:rsidRDefault="00000000">
      <w:pPr>
        <w:spacing w:after="40"/>
      </w:pPr>
      <w:r>
        <w:t>4a. Tài khoản không hoạt động, không tồn tại hoặc mật khẩu sai: hệ thống từ chối đăng nhập; không xác lập phiên làm việc.</w:t>
      </w:r>
    </w:p>
    <w:p w14:paraId="2F256BA3" w14:textId="77777777" w:rsidR="00E00EAC" w:rsidRDefault="00000000">
      <w:pPr>
        <w:keepNext/>
        <w:spacing w:before="100" w:after="60"/>
      </w:pPr>
      <w:r>
        <w:rPr>
          <w:b/>
        </w:rPr>
        <w:t>Hậu điều kiện</w:t>
      </w:r>
    </w:p>
    <w:p w14:paraId="499F1D5D" w14:textId="77777777" w:rsidR="00E00EAC" w:rsidRDefault="00000000">
      <w:pPr>
        <w:spacing w:after="0"/>
      </w:pPr>
      <w:r>
        <w:t>Thành công: người dùng có phiên làm việc hợp lệ. Không thành công: ứng dụng tiếp tục ở trạng thái đăng nhập.</w:t>
      </w:r>
    </w:p>
    <w:p w14:paraId="783647C2" w14:textId="77777777" w:rsidR="00E00EAC" w:rsidRDefault="00000000">
      <w:pPr>
        <w:pStyle w:val="Heading2"/>
        <w:pageBreakBefore/>
        <w:spacing w:before="160" w:after="140"/>
      </w:pPr>
      <w:bookmarkStart w:id="8" w:name="_Toc5986"/>
      <w:r>
        <w:t>3.2 UC02 Đăng xuất</w:t>
      </w:r>
      <w:bookmarkEnd w:id="8"/>
    </w:p>
    <w:tbl>
      <w:tblPr>
        <w:tblW w:w="0" w:type="auto"/>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4A0" w:firstRow="1" w:lastRow="0" w:firstColumn="1" w:lastColumn="0" w:noHBand="0" w:noVBand="1"/>
      </w:tblPr>
      <w:tblGrid>
        <w:gridCol w:w="1928"/>
        <w:gridCol w:w="7427"/>
      </w:tblGrid>
      <w:tr w:rsidR="00E00EAC" w14:paraId="5B734B31" w14:textId="77777777">
        <w:trPr>
          <w:cantSplit/>
          <w:tblHeader/>
        </w:trPr>
        <w:tc>
          <w:tcPr>
            <w:tcW w:w="1928" w:type="dxa"/>
            <w:shd w:val="clear" w:color="auto" w:fill="EAEAEA"/>
            <w:tcMar>
              <w:top w:w="65" w:type="dxa"/>
              <w:left w:w="90" w:type="dxa"/>
              <w:bottom w:w="65" w:type="dxa"/>
              <w:right w:w="90" w:type="dxa"/>
            </w:tcMar>
          </w:tcPr>
          <w:p w14:paraId="556BC88C" w14:textId="77777777" w:rsidR="00E00EAC" w:rsidRDefault="00000000">
            <w:pPr>
              <w:spacing w:after="0"/>
            </w:pPr>
            <w:r>
              <w:rPr>
                <w:b/>
              </w:rPr>
              <w:t>Thành phần</w:t>
            </w:r>
          </w:p>
        </w:tc>
        <w:tc>
          <w:tcPr>
            <w:tcW w:w="7427" w:type="dxa"/>
            <w:shd w:val="clear" w:color="auto" w:fill="EAEAEA"/>
            <w:tcMar>
              <w:top w:w="65" w:type="dxa"/>
              <w:left w:w="90" w:type="dxa"/>
              <w:bottom w:w="65" w:type="dxa"/>
              <w:right w:w="90" w:type="dxa"/>
            </w:tcMar>
          </w:tcPr>
          <w:p w14:paraId="22F9926E" w14:textId="77777777" w:rsidR="00E00EAC" w:rsidRDefault="00000000">
            <w:pPr>
              <w:spacing w:after="0"/>
            </w:pPr>
            <w:r>
              <w:rPr>
                <w:b/>
              </w:rPr>
              <w:t>Nội dung</w:t>
            </w:r>
          </w:p>
        </w:tc>
      </w:tr>
      <w:tr w:rsidR="00E00EAC" w14:paraId="49431AFE" w14:textId="77777777">
        <w:trPr>
          <w:cantSplit/>
        </w:trPr>
        <w:tc>
          <w:tcPr>
            <w:tcW w:w="1928" w:type="dxa"/>
            <w:tcMar>
              <w:top w:w="65" w:type="dxa"/>
              <w:left w:w="90" w:type="dxa"/>
              <w:bottom w:w="65" w:type="dxa"/>
              <w:right w:w="90" w:type="dxa"/>
            </w:tcMar>
          </w:tcPr>
          <w:p w14:paraId="711890B5" w14:textId="77777777" w:rsidR="00E00EAC" w:rsidRDefault="00000000">
            <w:pPr>
              <w:spacing w:after="0"/>
            </w:pPr>
            <w:r>
              <w:t>Tóm tắt</w:t>
            </w:r>
          </w:p>
        </w:tc>
        <w:tc>
          <w:tcPr>
            <w:tcW w:w="7427" w:type="dxa"/>
            <w:tcMar>
              <w:top w:w="65" w:type="dxa"/>
              <w:left w:w="90" w:type="dxa"/>
              <w:bottom w:w="65" w:type="dxa"/>
              <w:right w:w="90" w:type="dxa"/>
            </w:tcMar>
          </w:tcPr>
          <w:p w14:paraId="56745DE6" w14:textId="77777777" w:rsidR="00E00EAC" w:rsidRDefault="00000000">
            <w:pPr>
              <w:spacing w:after="0"/>
            </w:pPr>
            <w:r>
              <w:t>Cho phép người dùng kết thúc phiên làm việc trên hệ thống.</w:t>
            </w:r>
          </w:p>
        </w:tc>
      </w:tr>
      <w:tr w:rsidR="00E00EAC" w14:paraId="48BD2932" w14:textId="77777777">
        <w:trPr>
          <w:cantSplit/>
        </w:trPr>
        <w:tc>
          <w:tcPr>
            <w:tcW w:w="1928" w:type="dxa"/>
            <w:tcMar>
              <w:top w:w="65" w:type="dxa"/>
              <w:left w:w="90" w:type="dxa"/>
              <w:bottom w:w="65" w:type="dxa"/>
              <w:right w:w="90" w:type="dxa"/>
            </w:tcMar>
          </w:tcPr>
          <w:p w14:paraId="2E6F6554" w14:textId="77777777" w:rsidR="00E00EAC" w:rsidRDefault="00000000">
            <w:pPr>
              <w:spacing w:after="0"/>
            </w:pPr>
            <w:r>
              <w:t>Actor chính</w:t>
            </w:r>
          </w:p>
        </w:tc>
        <w:tc>
          <w:tcPr>
            <w:tcW w:w="7427" w:type="dxa"/>
            <w:tcMar>
              <w:top w:w="65" w:type="dxa"/>
              <w:left w:w="90" w:type="dxa"/>
              <w:bottom w:w="65" w:type="dxa"/>
              <w:right w:w="90" w:type="dxa"/>
            </w:tcMar>
          </w:tcPr>
          <w:p w14:paraId="028F264E" w14:textId="77777777" w:rsidR="00E00EAC" w:rsidRDefault="00000000">
            <w:pPr>
              <w:spacing w:after="0"/>
            </w:pPr>
            <w:r>
              <w:t>Người dùng hệ thống (NDHT), bao gồm NV và ADMIN.</w:t>
            </w:r>
          </w:p>
        </w:tc>
      </w:tr>
      <w:tr w:rsidR="00E00EAC" w14:paraId="676425A4" w14:textId="77777777">
        <w:trPr>
          <w:cantSplit/>
        </w:trPr>
        <w:tc>
          <w:tcPr>
            <w:tcW w:w="1928" w:type="dxa"/>
            <w:tcMar>
              <w:top w:w="65" w:type="dxa"/>
              <w:left w:w="90" w:type="dxa"/>
              <w:bottom w:w="65" w:type="dxa"/>
              <w:right w:w="90" w:type="dxa"/>
            </w:tcMar>
          </w:tcPr>
          <w:p w14:paraId="1BE2391D" w14:textId="77777777" w:rsidR="00E00EAC" w:rsidRDefault="00000000">
            <w:pPr>
              <w:spacing w:after="0"/>
            </w:pPr>
            <w:r>
              <w:t>Actor phụ</w:t>
            </w:r>
          </w:p>
        </w:tc>
        <w:tc>
          <w:tcPr>
            <w:tcW w:w="7427" w:type="dxa"/>
            <w:tcMar>
              <w:top w:w="65" w:type="dxa"/>
              <w:left w:w="90" w:type="dxa"/>
              <w:bottom w:w="65" w:type="dxa"/>
              <w:right w:w="90" w:type="dxa"/>
            </w:tcMar>
          </w:tcPr>
          <w:p w14:paraId="50B5BEC3" w14:textId="77777777" w:rsidR="00E00EAC" w:rsidRDefault="00000000">
            <w:pPr>
              <w:spacing w:after="0"/>
            </w:pPr>
            <w:r>
              <w:t>Không có tác nhân phụ.</w:t>
            </w:r>
          </w:p>
        </w:tc>
      </w:tr>
      <w:tr w:rsidR="00E00EAC" w14:paraId="4865DA14" w14:textId="77777777">
        <w:trPr>
          <w:cantSplit/>
        </w:trPr>
        <w:tc>
          <w:tcPr>
            <w:tcW w:w="1928" w:type="dxa"/>
            <w:tcMar>
              <w:top w:w="65" w:type="dxa"/>
              <w:left w:w="90" w:type="dxa"/>
              <w:bottom w:w="65" w:type="dxa"/>
              <w:right w:w="90" w:type="dxa"/>
            </w:tcMar>
          </w:tcPr>
          <w:p w14:paraId="0804E683" w14:textId="77777777" w:rsidR="00E00EAC" w:rsidRDefault="00000000">
            <w:pPr>
              <w:spacing w:after="0"/>
            </w:pPr>
            <w:r>
              <w:t>Tiền điều kiện</w:t>
            </w:r>
          </w:p>
        </w:tc>
        <w:tc>
          <w:tcPr>
            <w:tcW w:w="7427" w:type="dxa"/>
            <w:tcMar>
              <w:top w:w="65" w:type="dxa"/>
              <w:left w:w="90" w:type="dxa"/>
              <w:bottom w:w="65" w:type="dxa"/>
              <w:right w:w="90" w:type="dxa"/>
            </w:tcMar>
          </w:tcPr>
          <w:p w14:paraId="3F0BF293" w14:textId="77777777" w:rsidR="00E00EAC" w:rsidRDefault="00000000">
            <w:pPr>
              <w:spacing w:after="0"/>
            </w:pPr>
            <w:r>
              <w:t>Người dùng đang có phiên làm việc hợp lệ.</w:t>
            </w:r>
          </w:p>
        </w:tc>
      </w:tr>
    </w:tbl>
    <w:p w14:paraId="066C0198" w14:textId="77777777" w:rsidR="00E00EAC" w:rsidRDefault="00000000">
      <w:pPr>
        <w:keepNext/>
        <w:spacing w:before="100" w:after="60"/>
      </w:pPr>
      <w:r>
        <w:rPr>
          <w:b/>
        </w:rPr>
        <w:t>Dòng sự kiện chính</w:t>
      </w:r>
    </w:p>
    <w:p w14:paraId="7885CCE7" w14:textId="77777777" w:rsidR="00E00EAC" w:rsidRDefault="00000000">
      <w:pPr>
        <w:spacing w:after="40"/>
      </w:pPr>
      <w:r>
        <w:t>1. Người dùng yêu cầu đăng xuất.</w:t>
      </w:r>
    </w:p>
    <w:p w14:paraId="4012ABF6" w14:textId="77777777" w:rsidR="00E00EAC" w:rsidRDefault="00000000">
      <w:pPr>
        <w:spacing w:after="40"/>
      </w:pPr>
      <w:r>
        <w:t>2. Hệ thống đề nghị xác nhận kết thúc phiên.</w:t>
      </w:r>
    </w:p>
    <w:p w14:paraId="275BC187" w14:textId="77777777" w:rsidR="00E00EAC" w:rsidRDefault="00000000">
      <w:pPr>
        <w:spacing w:after="40"/>
      </w:pPr>
      <w:r>
        <w:t>3. Người dùng đồng ý.</w:t>
      </w:r>
    </w:p>
    <w:p w14:paraId="061C24A0" w14:textId="77777777" w:rsidR="00E00EAC" w:rsidRDefault="00000000">
      <w:pPr>
        <w:spacing w:after="40"/>
      </w:pPr>
      <w:r>
        <w:t>4. Hệ thống kết thúc phiên và trở về trạng thái đăng nhập.</w:t>
      </w:r>
    </w:p>
    <w:p w14:paraId="00B5B3AB" w14:textId="77777777" w:rsidR="00E00EAC" w:rsidRDefault="00000000">
      <w:pPr>
        <w:keepNext/>
        <w:spacing w:before="100" w:after="60"/>
      </w:pPr>
      <w:r>
        <w:rPr>
          <w:b/>
        </w:rPr>
        <w:t>Dòng sự kiện phụ</w:t>
      </w:r>
    </w:p>
    <w:p w14:paraId="55BA5AAC" w14:textId="77777777" w:rsidR="00E00EAC" w:rsidRDefault="00000000">
      <w:pPr>
        <w:spacing w:after="40"/>
      </w:pPr>
      <w:r>
        <w:t>3a. Người dùng không đồng ý: hệ thống duy trì phiên hiện tại; use case kết thúc.</w:t>
      </w:r>
    </w:p>
    <w:p w14:paraId="69355120" w14:textId="77777777" w:rsidR="00E00EAC" w:rsidRDefault="00000000">
      <w:pPr>
        <w:keepNext/>
        <w:spacing w:before="100" w:after="60"/>
      </w:pPr>
      <w:r>
        <w:rPr>
          <w:b/>
        </w:rPr>
        <w:t>Hậu điều kiện</w:t>
      </w:r>
    </w:p>
    <w:p w14:paraId="3D76195C" w14:textId="77777777" w:rsidR="00E00EAC" w:rsidRDefault="00000000">
      <w:pPr>
        <w:spacing w:after="0"/>
      </w:pPr>
      <w:r>
        <w:t>Đồng ý: phiên làm việc đã kết thúc. Hủy yêu cầu: phiên hiện tại được giữ nguyên.</w:t>
      </w:r>
    </w:p>
    <w:p w14:paraId="76B7A500" w14:textId="77777777" w:rsidR="00E00EAC" w:rsidRDefault="00000000">
      <w:pPr>
        <w:pStyle w:val="Heading2"/>
        <w:pageBreakBefore/>
        <w:spacing w:before="160" w:after="140"/>
      </w:pPr>
      <w:bookmarkStart w:id="9" w:name="_Toc7208"/>
      <w:r>
        <w:t>3.3 UC03 Tra cứu sản phẩm</w:t>
      </w:r>
      <w:bookmarkEnd w:id="9"/>
    </w:p>
    <w:tbl>
      <w:tblPr>
        <w:tblW w:w="0" w:type="auto"/>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4A0" w:firstRow="1" w:lastRow="0" w:firstColumn="1" w:lastColumn="0" w:noHBand="0" w:noVBand="1"/>
      </w:tblPr>
      <w:tblGrid>
        <w:gridCol w:w="1928"/>
        <w:gridCol w:w="7427"/>
      </w:tblGrid>
      <w:tr w:rsidR="00E00EAC" w14:paraId="635788BE" w14:textId="77777777">
        <w:trPr>
          <w:cantSplit/>
          <w:tblHeader/>
        </w:trPr>
        <w:tc>
          <w:tcPr>
            <w:tcW w:w="1928" w:type="dxa"/>
            <w:shd w:val="clear" w:color="auto" w:fill="EAEAEA"/>
            <w:tcMar>
              <w:top w:w="65" w:type="dxa"/>
              <w:left w:w="90" w:type="dxa"/>
              <w:bottom w:w="65" w:type="dxa"/>
              <w:right w:w="90" w:type="dxa"/>
            </w:tcMar>
          </w:tcPr>
          <w:p w14:paraId="7E41F53F" w14:textId="77777777" w:rsidR="00E00EAC" w:rsidRDefault="00000000">
            <w:pPr>
              <w:spacing w:after="0"/>
            </w:pPr>
            <w:r>
              <w:rPr>
                <w:b/>
              </w:rPr>
              <w:t>Thành phần</w:t>
            </w:r>
          </w:p>
        </w:tc>
        <w:tc>
          <w:tcPr>
            <w:tcW w:w="7427" w:type="dxa"/>
            <w:shd w:val="clear" w:color="auto" w:fill="EAEAEA"/>
            <w:tcMar>
              <w:top w:w="65" w:type="dxa"/>
              <w:left w:w="90" w:type="dxa"/>
              <w:bottom w:w="65" w:type="dxa"/>
              <w:right w:w="90" w:type="dxa"/>
            </w:tcMar>
          </w:tcPr>
          <w:p w14:paraId="436A62A7" w14:textId="77777777" w:rsidR="00E00EAC" w:rsidRDefault="00000000">
            <w:pPr>
              <w:spacing w:after="0"/>
            </w:pPr>
            <w:r>
              <w:rPr>
                <w:b/>
              </w:rPr>
              <w:t>Nội dung</w:t>
            </w:r>
          </w:p>
        </w:tc>
      </w:tr>
      <w:tr w:rsidR="00E00EAC" w14:paraId="2261B6AB" w14:textId="77777777">
        <w:trPr>
          <w:cantSplit/>
        </w:trPr>
        <w:tc>
          <w:tcPr>
            <w:tcW w:w="1928" w:type="dxa"/>
            <w:tcMar>
              <w:top w:w="65" w:type="dxa"/>
              <w:left w:w="90" w:type="dxa"/>
              <w:bottom w:w="65" w:type="dxa"/>
              <w:right w:w="90" w:type="dxa"/>
            </w:tcMar>
          </w:tcPr>
          <w:p w14:paraId="3025C654" w14:textId="77777777" w:rsidR="00E00EAC" w:rsidRDefault="00000000">
            <w:pPr>
              <w:spacing w:after="0"/>
            </w:pPr>
            <w:r>
              <w:t>Tóm tắt</w:t>
            </w:r>
          </w:p>
        </w:tc>
        <w:tc>
          <w:tcPr>
            <w:tcW w:w="7427" w:type="dxa"/>
            <w:tcMar>
              <w:top w:w="65" w:type="dxa"/>
              <w:left w:w="90" w:type="dxa"/>
              <w:bottom w:w="65" w:type="dxa"/>
              <w:right w:w="90" w:type="dxa"/>
            </w:tcMar>
          </w:tcPr>
          <w:p w14:paraId="34364E2C" w14:textId="77777777" w:rsidR="00E00EAC" w:rsidRDefault="00000000">
            <w:pPr>
              <w:spacing w:after="0"/>
            </w:pPr>
            <w:r>
              <w:t>Giúp nhân viên tìm và xem thông tin sản phẩm để tư vấn, kiểm tra giá hoặc chuẩn bị bán hàng.</w:t>
            </w:r>
          </w:p>
        </w:tc>
      </w:tr>
      <w:tr w:rsidR="00E00EAC" w14:paraId="09D83C4B" w14:textId="77777777">
        <w:trPr>
          <w:cantSplit/>
        </w:trPr>
        <w:tc>
          <w:tcPr>
            <w:tcW w:w="1928" w:type="dxa"/>
            <w:tcMar>
              <w:top w:w="65" w:type="dxa"/>
              <w:left w:w="90" w:type="dxa"/>
              <w:bottom w:w="65" w:type="dxa"/>
              <w:right w:w="90" w:type="dxa"/>
            </w:tcMar>
          </w:tcPr>
          <w:p w14:paraId="19A978F1" w14:textId="77777777" w:rsidR="00E00EAC" w:rsidRDefault="00000000">
            <w:pPr>
              <w:spacing w:after="0"/>
            </w:pPr>
            <w:r>
              <w:t>Actor chính</w:t>
            </w:r>
          </w:p>
        </w:tc>
        <w:tc>
          <w:tcPr>
            <w:tcW w:w="7427" w:type="dxa"/>
            <w:tcMar>
              <w:top w:w="65" w:type="dxa"/>
              <w:left w:w="90" w:type="dxa"/>
              <w:bottom w:w="65" w:type="dxa"/>
              <w:right w:w="90" w:type="dxa"/>
            </w:tcMar>
          </w:tcPr>
          <w:p w14:paraId="15917F95" w14:textId="77777777" w:rsidR="00E00EAC" w:rsidRDefault="00000000">
            <w:pPr>
              <w:spacing w:after="0"/>
            </w:pPr>
            <w:r>
              <w:t>Nhân viên bán hàng (NV); Quản trị viên (ADMIN).</w:t>
            </w:r>
          </w:p>
        </w:tc>
      </w:tr>
      <w:tr w:rsidR="00E00EAC" w14:paraId="54CA187B" w14:textId="77777777">
        <w:trPr>
          <w:cantSplit/>
        </w:trPr>
        <w:tc>
          <w:tcPr>
            <w:tcW w:w="1928" w:type="dxa"/>
            <w:tcMar>
              <w:top w:w="65" w:type="dxa"/>
              <w:left w:w="90" w:type="dxa"/>
              <w:bottom w:w="65" w:type="dxa"/>
              <w:right w:w="90" w:type="dxa"/>
            </w:tcMar>
          </w:tcPr>
          <w:p w14:paraId="478DAF76" w14:textId="77777777" w:rsidR="00E00EAC" w:rsidRDefault="00000000">
            <w:pPr>
              <w:spacing w:after="0"/>
            </w:pPr>
            <w:r>
              <w:t>Actor phụ</w:t>
            </w:r>
          </w:p>
        </w:tc>
        <w:tc>
          <w:tcPr>
            <w:tcW w:w="7427" w:type="dxa"/>
            <w:tcMar>
              <w:top w:w="65" w:type="dxa"/>
              <w:left w:w="90" w:type="dxa"/>
              <w:bottom w:w="65" w:type="dxa"/>
              <w:right w:w="90" w:type="dxa"/>
            </w:tcMar>
          </w:tcPr>
          <w:p w14:paraId="21910DC6" w14:textId="77777777" w:rsidR="00E00EAC" w:rsidRDefault="00000000">
            <w:pPr>
              <w:spacing w:after="0"/>
            </w:pPr>
            <w:r>
              <w:t>Không có tác nhân phụ.</w:t>
            </w:r>
          </w:p>
        </w:tc>
      </w:tr>
      <w:tr w:rsidR="00E00EAC" w14:paraId="623545D5" w14:textId="77777777">
        <w:trPr>
          <w:cantSplit/>
        </w:trPr>
        <w:tc>
          <w:tcPr>
            <w:tcW w:w="1928" w:type="dxa"/>
            <w:tcMar>
              <w:top w:w="65" w:type="dxa"/>
              <w:left w:w="90" w:type="dxa"/>
              <w:bottom w:w="65" w:type="dxa"/>
              <w:right w:w="90" w:type="dxa"/>
            </w:tcMar>
          </w:tcPr>
          <w:p w14:paraId="6819FF52" w14:textId="77777777" w:rsidR="00E00EAC" w:rsidRDefault="00000000">
            <w:pPr>
              <w:spacing w:after="0"/>
            </w:pPr>
            <w:r>
              <w:t>Tiền điều kiện</w:t>
            </w:r>
          </w:p>
        </w:tc>
        <w:tc>
          <w:tcPr>
            <w:tcW w:w="7427" w:type="dxa"/>
            <w:tcMar>
              <w:top w:w="65" w:type="dxa"/>
              <w:left w:w="90" w:type="dxa"/>
              <w:bottom w:w="65" w:type="dxa"/>
              <w:right w:w="90" w:type="dxa"/>
            </w:tcMar>
          </w:tcPr>
          <w:p w14:paraId="4864E86C" w14:textId="77777777" w:rsidR="00E00EAC" w:rsidRDefault="00000000">
            <w:pPr>
              <w:spacing w:after="0"/>
            </w:pPr>
            <w:r>
              <w:t>Đã đăng nhập và được phép tra cứu sản phẩm.</w:t>
            </w:r>
          </w:p>
        </w:tc>
      </w:tr>
    </w:tbl>
    <w:p w14:paraId="30C4EAF9" w14:textId="77777777" w:rsidR="00E00EAC" w:rsidRDefault="00000000">
      <w:pPr>
        <w:keepNext/>
        <w:spacing w:before="100" w:after="60"/>
      </w:pPr>
      <w:r>
        <w:rPr>
          <w:b/>
        </w:rPr>
        <w:t>Dòng sự kiện chính</w:t>
      </w:r>
    </w:p>
    <w:p w14:paraId="0D773032" w14:textId="77777777" w:rsidR="00E00EAC" w:rsidRDefault="00000000">
      <w:pPr>
        <w:spacing w:after="40"/>
      </w:pPr>
      <w:r>
        <w:t>1. Nhân viên yêu cầu tra cứu sản phẩm.</w:t>
      </w:r>
    </w:p>
    <w:p w14:paraId="3080AA8F" w14:textId="77777777" w:rsidR="00E00EAC" w:rsidRDefault="00000000">
      <w:pPr>
        <w:spacing w:after="40"/>
      </w:pPr>
      <w:r>
        <w:t>2. Hệ thống hiển thị danh sách và các tiêu chí tìm kiếm.</w:t>
      </w:r>
    </w:p>
    <w:p w14:paraId="531BF2DC" w14:textId="77777777" w:rsidR="00E00EAC" w:rsidRDefault="00000000">
      <w:pPr>
        <w:spacing w:after="40"/>
      </w:pPr>
      <w:r>
        <w:t>3. Nhân viên nhập từ khóa hoặc chọn danh mục, trạng thái cần xem.</w:t>
      </w:r>
    </w:p>
    <w:p w14:paraId="7240C3A0" w14:textId="77777777" w:rsidR="00E00EAC" w:rsidRDefault="00000000">
      <w:pPr>
        <w:spacing w:after="40"/>
      </w:pPr>
      <w:r>
        <w:t>4. Hệ thống hiển thị các sản phẩm phù hợp.</w:t>
      </w:r>
    </w:p>
    <w:p w14:paraId="399DCBEF" w14:textId="77777777" w:rsidR="00E00EAC" w:rsidRDefault="00000000">
      <w:pPr>
        <w:spacing w:after="40"/>
      </w:pPr>
      <w:r>
        <w:t>5. Nhân viên chọn một sản phẩm; hệ thống cung cấp thông tin, hình ảnh và danh sách serial cùng thời gian bảo hành liên quan.</w:t>
      </w:r>
    </w:p>
    <w:p w14:paraId="75A55E92" w14:textId="77777777" w:rsidR="00E00EAC" w:rsidRDefault="00000000">
      <w:pPr>
        <w:keepNext/>
        <w:spacing w:before="100" w:after="60"/>
      </w:pPr>
      <w:r>
        <w:rPr>
          <w:b/>
        </w:rPr>
        <w:t>Dòng sự kiện phụ</w:t>
      </w:r>
    </w:p>
    <w:p w14:paraId="642A0391" w14:textId="77777777" w:rsidR="00E00EAC" w:rsidRDefault="00000000">
      <w:pPr>
        <w:spacing w:after="40"/>
      </w:pPr>
      <w:r>
        <w:t>4a. Không có sản phẩm phù hợp: hệ thống hiển thị kết quả rỗng; nhân viên có thể đổi tiêu chí ở bước 3.</w:t>
      </w:r>
    </w:p>
    <w:p w14:paraId="3AD7CDAF" w14:textId="77777777" w:rsidR="00E00EAC" w:rsidRDefault="00000000">
      <w:pPr>
        <w:spacing w:after="40"/>
      </w:pPr>
      <w:r>
        <w:t>5a. Chưa có ảnh: hệ thống thông báo sản phẩm chưa có ảnh, vẫn cho xem thông tin còn lại.</w:t>
      </w:r>
    </w:p>
    <w:p w14:paraId="03FA7DA8" w14:textId="77777777" w:rsidR="00E00EAC" w:rsidRDefault="00000000">
      <w:pPr>
        <w:spacing w:after="40"/>
      </w:pPr>
      <w:r>
        <w:t>4b. Cần danh sách để sử dụng ngoài hệ thống: nhân viên yêu cầu xuất Excel; hệ thống lưu các sản phẩm phù hợp bộ lọc theo nơi được chọn. Hủy chọn nơi lưu thì không tạo tệp.</w:t>
      </w:r>
    </w:p>
    <w:p w14:paraId="3BB349A8" w14:textId="77777777" w:rsidR="00E00EAC" w:rsidRDefault="00000000">
      <w:pPr>
        <w:keepNext/>
        <w:spacing w:before="100" w:after="60"/>
      </w:pPr>
      <w:r>
        <w:rPr>
          <w:b/>
        </w:rPr>
        <w:t>Hậu điều kiện</w:t>
      </w:r>
    </w:p>
    <w:p w14:paraId="681D91A3" w14:textId="77777777" w:rsidR="00E00EAC" w:rsidRDefault="00000000">
      <w:pPr>
        <w:spacing w:after="0"/>
      </w:pPr>
      <w:r>
        <w:t>Thông tin tra cứu hoặc danh sách xuất được cung cấp; dữ liệu sản phẩm không bị thay đổi.</w:t>
      </w:r>
    </w:p>
    <w:p w14:paraId="516911BA" w14:textId="77777777" w:rsidR="00E00EAC" w:rsidRDefault="00000000">
      <w:pPr>
        <w:pStyle w:val="Heading2"/>
        <w:pageBreakBefore/>
        <w:spacing w:before="160" w:after="140"/>
      </w:pPr>
      <w:bookmarkStart w:id="10" w:name="_Toc15349"/>
      <w:r>
        <w:t>3.4 UC04 Quản lý danh mục sản phẩm</w:t>
      </w:r>
      <w:bookmarkEnd w:id="10"/>
    </w:p>
    <w:tbl>
      <w:tblPr>
        <w:tblW w:w="0" w:type="auto"/>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4A0" w:firstRow="1" w:lastRow="0" w:firstColumn="1" w:lastColumn="0" w:noHBand="0" w:noVBand="1"/>
      </w:tblPr>
      <w:tblGrid>
        <w:gridCol w:w="1928"/>
        <w:gridCol w:w="7427"/>
      </w:tblGrid>
      <w:tr w:rsidR="00E00EAC" w14:paraId="557B002B" w14:textId="77777777">
        <w:trPr>
          <w:cantSplit/>
          <w:tblHeader/>
        </w:trPr>
        <w:tc>
          <w:tcPr>
            <w:tcW w:w="1928" w:type="dxa"/>
            <w:shd w:val="clear" w:color="auto" w:fill="EAEAEA"/>
            <w:tcMar>
              <w:top w:w="65" w:type="dxa"/>
              <w:left w:w="90" w:type="dxa"/>
              <w:bottom w:w="65" w:type="dxa"/>
              <w:right w:w="90" w:type="dxa"/>
            </w:tcMar>
          </w:tcPr>
          <w:p w14:paraId="46D9DB8B" w14:textId="77777777" w:rsidR="00E00EAC" w:rsidRDefault="00000000">
            <w:pPr>
              <w:spacing w:after="0"/>
            </w:pPr>
            <w:r>
              <w:rPr>
                <w:b/>
              </w:rPr>
              <w:t>Thành phần</w:t>
            </w:r>
          </w:p>
        </w:tc>
        <w:tc>
          <w:tcPr>
            <w:tcW w:w="7427" w:type="dxa"/>
            <w:shd w:val="clear" w:color="auto" w:fill="EAEAEA"/>
            <w:tcMar>
              <w:top w:w="65" w:type="dxa"/>
              <w:left w:w="90" w:type="dxa"/>
              <w:bottom w:w="65" w:type="dxa"/>
              <w:right w:w="90" w:type="dxa"/>
            </w:tcMar>
          </w:tcPr>
          <w:p w14:paraId="2EC84E92" w14:textId="77777777" w:rsidR="00E00EAC" w:rsidRDefault="00000000">
            <w:pPr>
              <w:spacing w:after="0"/>
            </w:pPr>
            <w:r>
              <w:rPr>
                <w:b/>
              </w:rPr>
              <w:t>Nội dung</w:t>
            </w:r>
          </w:p>
        </w:tc>
      </w:tr>
      <w:tr w:rsidR="00E00EAC" w14:paraId="3CBD7AC7" w14:textId="77777777">
        <w:trPr>
          <w:cantSplit/>
        </w:trPr>
        <w:tc>
          <w:tcPr>
            <w:tcW w:w="1928" w:type="dxa"/>
            <w:tcMar>
              <w:top w:w="65" w:type="dxa"/>
              <w:left w:w="90" w:type="dxa"/>
              <w:bottom w:w="65" w:type="dxa"/>
              <w:right w:w="90" w:type="dxa"/>
            </w:tcMar>
          </w:tcPr>
          <w:p w14:paraId="6AC2563F" w14:textId="77777777" w:rsidR="00E00EAC" w:rsidRDefault="00000000">
            <w:pPr>
              <w:spacing w:after="0"/>
            </w:pPr>
            <w:r>
              <w:t>Tóm tắt</w:t>
            </w:r>
          </w:p>
        </w:tc>
        <w:tc>
          <w:tcPr>
            <w:tcW w:w="7427" w:type="dxa"/>
            <w:tcMar>
              <w:top w:w="65" w:type="dxa"/>
              <w:left w:w="90" w:type="dxa"/>
              <w:bottom w:w="65" w:type="dxa"/>
              <w:right w:w="90" w:type="dxa"/>
            </w:tcMar>
          </w:tcPr>
          <w:p w14:paraId="3C73ACEB" w14:textId="77777777" w:rsidR="00E00EAC" w:rsidRDefault="00000000">
            <w:pPr>
              <w:spacing w:after="0"/>
            </w:pPr>
            <w:r>
              <w:t>Duy trì danh mục hàng kinh doanh bằng cách bổ sung, điều chỉnh, ngừng sử dụng hoặc loại bỏ sản phẩm phù hợp quy định.</w:t>
            </w:r>
          </w:p>
        </w:tc>
      </w:tr>
      <w:tr w:rsidR="00E00EAC" w14:paraId="5C601BC6" w14:textId="77777777">
        <w:trPr>
          <w:cantSplit/>
        </w:trPr>
        <w:tc>
          <w:tcPr>
            <w:tcW w:w="1928" w:type="dxa"/>
            <w:tcMar>
              <w:top w:w="65" w:type="dxa"/>
              <w:left w:w="90" w:type="dxa"/>
              <w:bottom w:w="65" w:type="dxa"/>
              <w:right w:w="90" w:type="dxa"/>
            </w:tcMar>
          </w:tcPr>
          <w:p w14:paraId="4C1C021A" w14:textId="77777777" w:rsidR="00E00EAC" w:rsidRDefault="00000000">
            <w:pPr>
              <w:spacing w:after="0"/>
            </w:pPr>
            <w:r>
              <w:t>Actor chính</w:t>
            </w:r>
          </w:p>
        </w:tc>
        <w:tc>
          <w:tcPr>
            <w:tcW w:w="7427" w:type="dxa"/>
            <w:tcMar>
              <w:top w:w="65" w:type="dxa"/>
              <w:left w:w="90" w:type="dxa"/>
              <w:bottom w:w="65" w:type="dxa"/>
              <w:right w:w="90" w:type="dxa"/>
            </w:tcMar>
          </w:tcPr>
          <w:p w14:paraId="6989892B" w14:textId="77777777" w:rsidR="00E00EAC" w:rsidRDefault="00000000">
            <w:pPr>
              <w:spacing w:after="0"/>
            </w:pPr>
            <w:r>
              <w:t>Nhân viên bán hàng (NV); Quản trị viên (ADMIN).</w:t>
            </w:r>
          </w:p>
        </w:tc>
      </w:tr>
      <w:tr w:rsidR="00E00EAC" w14:paraId="3C2F0C86" w14:textId="77777777">
        <w:trPr>
          <w:cantSplit/>
        </w:trPr>
        <w:tc>
          <w:tcPr>
            <w:tcW w:w="1928" w:type="dxa"/>
            <w:tcMar>
              <w:top w:w="65" w:type="dxa"/>
              <w:left w:w="90" w:type="dxa"/>
              <w:bottom w:w="65" w:type="dxa"/>
              <w:right w:w="90" w:type="dxa"/>
            </w:tcMar>
          </w:tcPr>
          <w:p w14:paraId="6E165D02" w14:textId="77777777" w:rsidR="00E00EAC" w:rsidRDefault="00000000">
            <w:pPr>
              <w:spacing w:after="0"/>
            </w:pPr>
            <w:r>
              <w:t>Actor phụ</w:t>
            </w:r>
          </w:p>
        </w:tc>
        <w:tc>
          <w:tcPr>
            <w:tcW w:w="7427" w:type="dxa"/>
            <w:tcMar>
              <w:top w:w="65" w:type="dxa"/>
              <w:left w:w="90" w:type="dxa"/>
              <w:bottom w:w="65" w:type="dxa"/>
              <w:right w:w="90" w:type="dxa"/>
            </w:tcMar>
          </w:tcPr>
          <w:p w14:paraId="6AFB0D03" w14:textId="77777777" w:rsidR="00E00EAC" w:rsidRDefault="00000000">
            <w:pPr>
              <w:spacing w:after="0"/>
            </w:pPr>
            <w:r>
              <w:t>Không có tác nhân phụ.</w:t>
            </w:r>
          </w:p>
        </w:tc>
      </w:tr>
      <w:tr w:rsidR="00E00EAC" w14:paraId="5B664522" w14:textId="77777777">
        <w:trPr>
          <w:cantSplit/>
        </w:trPr>
        <w:tc>
          <w:tcPr>
            <w:tcW w:w="1928" w:type="dxa"/>
            <w:tcMar>
              <w:top w:w="65" w:type="dxa"/>
              <w:left w:w="90" w:type="dxa"/>
              <w:bottom w:w="65" w:type="dxa"/>
              <w:right w:w="90" w:type="dxa"/>
            </w:tcMar>
          </w:tcPr>
          <w:p w14:paraId="740041D3" w14:textId="77777777" w:rsidR="00E00EAC" w:rsidRDefault="00000000">
            <w:pPr>
              <w:spacing w:after="0"/>
            </w:pPr>
            <w:r>
              <w:t>Tiền điều kiện</w:t>
            </w:r>
          </w:p>
        </w:tc>
        <w:tc>
          <w:tcPr>
            <w:tcW w:w="7427" w:type="dxa"/>
            <w:tcMar>
              <w:top w:w="65" w:type="dxa"/>
              <w:left w:w="90" w:type="dxa"/>
              <w:bottom w:w="65" w:type="dxa"/>
              <w:right w:w="90" w:type="dxa"/>
            </w:tcMar>
          </w:tcPr>
          <w:p w14:paraId="48EA30FD" w14:textId="77777777" w:rsidR="00E00EAC" w:rsidRDefault="00000000">
            <w:pPr>
              <w:spacing w:after="0"/>
            </w:pPr>
            <w:r>
              <w:t>Đã đăng nhập; có quyền đối với thao tác cần thực hiện. Khi sửa hoặc xóa, sản phẩm đã được xác định.</w:t>
            </w:r>
          </w:p>
        </w:tc>
      </w:tr>
    </w:tbl>
    <w:p w14:paraId="7D77006A" w14:textId="77777777" w:rsidR="00E00EAC" w:rsidRDefault="00000000">
      <w:pPr>
        <w:keepNext/>
        <w:spacing w:before="100" w:after="60"/>
      </w:pPr>
      <w:r>
        <w:rPr>
          <w:b/>
        </w:rPr>
        <w:t>Dòng sự kiện chính</w:t>
      </w:r>
    </w:p>
    <w:p w14:paraId="5957E542" w14:textId="77777777" w:rsidR="00E00EAC" w:rsidRDefault="00000000">
      <w:pPr>
        <w:spacing w:after="40"/>
      </w:pPr>
      <w:r>
        <w:t>1. Nhân viên yêu cầu bổ sung sản phẩm vào danh mục.</w:t>
      </w:r>
    </w:p>
    <w:p w14:paraId="1C02ED78" w14:textId="77777777" w:rsidR="00E00EAC" w:rsidRDefault="00000000">
      <w:pPr>
        <w:spacing w:after="40"/>
      </w:pPr>
      <w:r>
        <w:t>2. Hệ thống yêu cầu danh mục phân loại, mã sản phẩm, tên, lợi nhuận và giá bán.</w:t>
      </w:r>
    </w:p>
    <w:p w14:paraId="375CDBED" w14:textId="77777777" w:rsidR="00E00EAC" w:rsidRDefault="00000000">
      <w:pPr>
        <w:spacing w:after="40"/>
      </w:pPr>
      <w:r>
        <w:t>3. Nhân viên cung cấp thông tin.</w:t>
      </w:r>
    </w:p>
    <w:p w14:paraId="006DE9F2" w14:textId="77777777" w:rsidR="00E00EAC" w:rsidRDefault="00000000">
      <w:pPr>
        <w:spacing w:after="40"/>
      </w:pPr>
      <w:r>
        <w:t>4. Hệ thống kiểm tra tính đầy đủ, mã không trùng và các giá trị số hợp lệ.</w:t>
      </w:r>
    </w:p>
    <w:p w14:paraId="13B48A09" w14:textId="77777777" w:rsidR="00E00EAC" w:rsidRDefault="00000000">
      <w:pPr>
        <w:spacing w:after="40"/>
      </w:pPr>
      <w:r>
        <w:t>5. Hệ thống ghi nhận sản phẩm và thông báo kết quả.</w:t>
      </w:r>
    </w:p>
    <w:p w14:paraId="102039B0" w14:textId="77777777" w:rsidR="00E00EAC" w:rsidRDefault="00000000">
      <w:pPr>
        <w:keepNext/>
        <w:spacing w:before="100" w:after="60"/>
      </w:pPr>
      <w:r>
        <w:rPr>
          <w:b/>
        </w:rPr>
        <w:t>Dòng sự kiện phụ</w:t>
      </w:r>
    </w:p>
    <w:p w14:paraId="3F51DFAE" w14:textId="77777777" w:rsidR="00E00EAC" w:rsidRDefault="00000000">
      <w:pPr>
        <w:spacing w:after="40"/>
      </w:pPr>
      <w:r>
        <w:t>1a. Điều chỉnh sản phẩm: nhân viên chọn sản phẩm, sửa thông tin, bổ sung hoặc xóa ảnh; hệ thống kiểm tra và ghi nhận thay đổi. Mỗi sản phẩm có tối đa 5 ảnh.</w:t>
      </w:r>
    </w:p>
    <w:p w14:paraId="42FEE406" w14:textId="77777777" w:rsidR="00E00EAC" w:rsidRDefault="00000000">
      <w:pPr>
        <w:spacing w:after="40"/>
      </w:pPr>
      <w:r>
        <w:t>1b. Ngừng hoặc cho phép kinh doanh: nhân viên thay đổi trạng thái sản phẩm khi có quyền cập nhật.</w:t>
      </w:r>
    </w:p>
    <w:p w14:paraId="477E9930" w14:textId="77777777" w:rsidR="00E00EAC" w:rsidRDefault="00000000">
      <w:pPr>
        <w:spacing w:after="40"/>
      </w:pPr>
      <w:r>
        <w:t>1c. Xóa sản phẩm: hệ thống yêu cầu xác nhận; từ chối nếu sản phẩm đã có chi tiết nhập hàng.</w:t>
      </w:r>
    </w:p>
    <w:p w14:paraId="5EC7AC90" w14:textId="77777777" w:rsidR="00E00EAC" w:rsidRDefault="00000000">
      <w:pPr>
        <w:spacing w:after="40"/>
      </w:pPr>
      <w:r>
        <w:t>1d. Bổ sung từ Excel: nhân viên dùng tệp theo mẫu; hệ thống xử lý các dòng và thông báo dòng lỗi. Không mặc định toàn bộ tệp được hủy khi có một dòng lỗi.</w:t>
      </w:r>
    </w:p>
    <w:p w14:paraId="2D340042" w14:textId="77777777" w:rsidR="00E00EAC" w:rsidRDefault="00000000">
      <w:pPr>
        <w:spacing w:after="40"/>
      </w:pPr>
      <w:r>
        <w:t>4a. Thông tin không hợp lệ hoặc ghi nhận thất bại: hệ thống báo lỗi; nhân viên kiểm tra và thực hiện lại khi cần.</w:t>
      </w:r>
    </w:p>
    <w:p w14:paraId="3EFAA5B0" w14:textId="77777777" w:rsidR="00E00EAC" w:rsidRDefault="00000000">
      <w:pPr>
        <w:keepNext/>
        <w:spacing w:before="100" w:after="60"/>
      </w:pPr>
      <w:r>
        <w:rPr>
          <w:b/>
        </w:rPr>
        <w:t>Hậu điều kiện</w:t>
      </w:r>
    </w:p>
    <w:p w14:paraId="30B3363E" w14:textId="77777777" w:rsidR="00E00EAC" w:rsidRDefault="00000000">
      <w:pPr>
        <w:spacing w:after="0"/>
      </w:pPr>
      <w:r>
        <w:t>Thành công: danh mục phản ánh thay đổi đã ghi nhận. Hủy trước khi lưu: thông tin cũ được giữ. Nếu ghi lỗi: không coi toàn bộ yêu cầu đã hoàn tất.</w:t>
      </w:r>
    </w:p>
    <w:p w14:paraId="6634B22D" w14:textId="77777777" w:rsidR="00E00EAC" w:rsidRDefault="00000000">
      <w:pPr>
        <w:pStyle w:val="Heading2"/>
        <w:pageBreakBefore/>
        <w:spacing w:before="160" w:after="140"/>
      </w:pPr>
      <w:bookmarkStart w:id="11" w:name="_Toc6950"/>
      <w:r>
        <w:t>3.5 UC05 Quản lý phân loại sản phẩm</w:t>
      </w:r>
      <w:bookmarkEnd w:id="11"/>
    </w:p>
    <w:tbl>
      <w:tblPr>
        <w:tblW w:w="0" w:type="auto"/>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4A0" w:firstRow="1" w:lastRow="0" w:firstColumn="1" w:lastColumn="0" w:noHBand="0" w:noVBand="1"/>
      </w:tblPr>
      <w:tblGrid>
        <w:gridCol w:w="1928"/>
        <w:gridCol w:w="7427"/>
      </w:tblGrid>
      <w:tr w:rsidR="00E00EAC" w14:paraId="5351039E" w14:textId="77777777">
        <w:trPr>
          <w:cantSplit/>
          <w:tblHeader/>
        </w:trPr>
        <w:tc>
          <w:tcPr>
            <w:tcW w:w="1928" w:type="dxa"/>
            <w:shd w:val="clear" w:color="auto" w:fill="EAEAEA"/>
            <w:tcMar>
              <w:top w:w="65" w:type="dxa"/>
              <w:left w:w="90" w:type="dxa"/>
              <w:bottom w:w="65" w:type="dxa"/>
              <w:right w:w="90" w:type="dxa"/>
            </w:tcMar>
          </w:tcPr>
          <w:p w14:paraId="0EA45765" w14:textId="77777777" w:rsidR="00E00EAC" w:rsidRDefault="00000000">
            <w:pPr>
              <w:spacing w:after="0"/>
            </w:pPr>
            <w:r>
              <w:rPr>
                <w:b/>
              </w:rPr>
              <w:t>Thành phần</w:t>
            </w:r>
          </w:p>
        </w:tc>
        <w:tc>
          <w:tcPr>
            <w:tcW w:w="7427" w:type="dxa"/>
            <w:shd w:val="clear" w:color="auto" w:fill="EAEAEA"/>
            <w:tcMar>
              <w:top w:w="65" w:type="dxa"/>
              <w:left w:w="90" w:type="dxa"/>
              <w:bottom w:w="65" w:type="dxa"/>
              <w:right w:w="90" w:type="dxa"/>
            </w:tcMar>
          </w:tcPr>
          <w:p w14:paraId="51B97882" w14:textId="77777777" w:rsidR="00E00EAC" w:rsidRDefault="00000000">
            <w:pPr>
              <w:spacing w:after="0"/>
            </w:pPr>
            <w:r>
              <w:rPr>
                <w:b/>
              </w:rPr>
              <w:t>Nội dung</w:t>
            </w:r>
          </w:p>
        </w:tc>
      </w:tr>
      <w:tr w:rsidR="00E00EAC" w14:paraId="41B471F7" w14:textId="77777777">
        <w:trPr>
          <w:cantSplit/>
        </w:trPr>
        <w:tc>
          <w:tcPr>
            <w:tcW w:w="1928" w:type="dxa"/>
            <w:tcMar>
              <w:top w:w="65" w:type="dxa"/>
              <w:left w:w="90" w:type="dxa"/>
              <w:bottom w:w="65" w:type="dxa"/>
              <w:right w:w="90" w:type="dxa"/>
            </w:tcMar>
          </w:tcPr>
          <w:p w14:paraId="6604AFEB" w14:textId="77777777" w:rsidR="00E00EAC" w:rsidRDefault="00000000">
            <w:pPr>
              <w:spacing w:after="0"/>
            </w:pPr>
            <w:r>
              <w:t>Tóm tắt</w:t>
            </w:r>
          </w:p>
        </w:tc>
        <w:tc>
          <w:tcPr>
            <w:tcW w:w="7427" w:type="dxa"/>
            <w:tcMar>
              <w:top w:w="65" w:type="dxa"/>
              <w:left w:w="90" w:type="dxa"/>
              <w:bottom w:w="65" w:type="dxa"/>
              <w:right w:w="90" w:type="dxa"/>
            </w:tcMar>
          </w:tcPr>
          <w:p w14:paraId="5CDDBD4F" w14:textId="77777777" w:rsidR="00E00EAC" w:rsidRDefault="00000000">
            <w:pPr>
              <w:spacing w:after="0"/>
            </w:pPr>
            <w:r>
              <w:t>Tổ chức và duy trì các nhóm sản phẩm để việc quản lý, tìm kiếm hàng hóa được thống nhất.</w:t>
            </w:r>
          </w:p>
        </w:tc>
      </w:tr>
      <w:tr w:rsidR="00E00EAC" w14:paraId="7C92ED65" w14:textId="77777777">
        <w:trPr>
          <w:cantSplit/>
        </w:trPr>
        <w:tc>
          <w:tcPr>
            <w:tcW w:w="1928" w:type="dxa"/>
            <w:tcMar>
              <w:top w:w="65" w:type="dxa"/>
              <w:left w:w="90" w:type="dxa"/>
              <w:bottom w:w="65" w:type="dxa"/>
              <w:right w:w="90" w:type="dxa"/>
            </w:tcMar>
          </w:tcPr>
          <w:p w14:paraId="4284EAA5" w14:textId="77777777" w:rsidR="00E00EAC" w:rsidRDefault="00000000">
            <w:pPr>
              <w:spacing w:after="0"/>
            </w:pPr>
            <w:r>
              <w:t>Actor chính</w:t>
            </w:r>
          </w:p>
        </w:tc>
        <w:tc>
          <w:tcPr>
            <w:tcW w:w="7427" w:type="dxa"/>
            <w:tcMar>
              <w:top w:w="65" w:type="dxa"/>
              <w:left w:w="90" w:type="dxa"/>
              <w:bottom w:w="65" w:type="dxa"/>
              <w:right w:w="90" w:type="dxa"/>
            </w:tcMar>
          </w:tcPr>
          <w:p w14:paraId="002A9496" w14:textId="77777777" w:rsidR="00E00EAC" w:rsidRDefault="00000000">
            <w:pPr>
              <w:spacing w:after="0"/>
            </w:pPr>
            <w:r>
              <w:t>Nhân viên bán hàng (NV); Quản trị viên (ADMIN).</w:t>
            </w:r>
          </w:p>
        </w:tc>
      </w:tr>
      <w:tr w:rsidR="00E00EAC" w14:paraId="5A79601D" w14:textId="77777777">
        <w:trPr>
          <w:cantSplit/>
        </w:trPr>
        <w:tc>
          <w:tcPr>
            <w:tcW w:w="1928" w:type="dxa"/>
            <w:tcMar>
              <w:top w:w="65" w:type="dxa"/>
              <w:left w:w="90" w:type="dxa"/>
              <w:bottom w:w="65" w:type="dxa"/>
              <w:right w:w="90" w:type="dxa"/>
            </w:tcMar>
          </w:tcPr>
          <w:p w14:paraId="2BAA30A8" w14:textId="77777777" w:rsidR="00E00EAC" w:rsidRDefault="00000000">
            <w:pPr>
              <w:spacing w:after="0"/>
            </w:pPr>
            <w:r>
              <w:t>Actor phụ</w:t>
            </w:r>
          </w:p>
        </w:tc>
        <w:tc>
          <w:tcPr>
            <w:tcW w:w="7427" w:type="dxa"/>
            <w:tcMar>
              <w:top w:w="65" w:type="dxa"/>
              <w:left w:w="90" w:type="dxa"/>
              <w:bottom w:w="65" w:type="dxa"/>
              <w:right w:w="90" w:type="dxa"/>
            </w:tcMar>
          </w:tcPr>
          <w:p w14:paraId="3B1973B9" w14:textId="77777777" w:rsidR="00E00EAC" w:rsidRDefault="00000000">
            <w:pPr>
              <w:spacing w:after="0"/>
            </w:pPr>
            <w:r>
              <w:t>Không có tác nhân phụ.</w:t>
            </w:r>
          </w:p>
        </w:tc>
      </w:tr>
      <w:tr w:rsidR="00E00EAC" w14:paraId="3BEEBE69" w14:textId="77777777">
        <w:trPr>
          <w:cantSplit/>
        </w:trPr>
        <w:tc>
          <w:tcPr>
            <w:tcW w:w="1928" w:type="dxa"/>
            <w:tcMar>
              <w:top w:w="65" w:type="dxa"/>
              <w:left w:w="90" w:type="dxa"/>
              <w:bottom w:w="65" w:type="dxa"/>
              <w:right w:w="90" w:type="dxa"/>
            </w:tcMar>
          </w:tcPr>
          <w:p w14:paraId="7D69258D" w14:textId="77777777" w:rsidR="00E00EAC" w:rsidRDefault="00000000">
            <w:pPr>
              <w:spacing w:after="0"/>
            </w:pPr>
            <w:r>
              <w:t>Tiền điều kiện</w:t>
            </w:r>
          </w:p>
        </w:tc>
        <w:tc>
          <w:tcPr>
            <w:tcW w:w="7427" w:type="dxa"/>
            <w:tcMar>
              <w:top w:w="65" w:type="dxa"/>
              <w:left w:w="90" w:type="dxa"/>
              <w:bottom w:w="65" w:type="dxa"/>
              <w:right w:w="90" w:type="dxa"/>
            </w:tcMar>
          </w:tcPr>
          <w:p w14:paraId="45D29D70" w14:textId="77777777" w:rsidR="00E00EAC" w:rsidRDefault="00000000">
            <w:pPr>
              <w:spacing w:after="0"/>
            </w:pPr>
            <w:r>
              <w:t>Đã đăng nhập; được phép xem phân loại và thực hiện thao tác quản lý tương ứng.</w:t>
            </w:r>
          </w:p>
        </w:tc>
      </w:tr>
    </w:tbl>
    <w:p w14:paraId="510B8B20" w14:textId="77777777" w:rsidR="00E00EAC" w:rsidRDefault="00000000">
      <w:pPr>
        <w:keepNext/>
        <w:spacing w:before="100" w:after="60"/>
      </w:pPr>
      <w:r>
        <w:rPr>
          <w:b/>
        </w:rPr>
        <w:t>Dòng sự kiện chính</w:t>
      </w:r>
    </w:p>
    <w:p w14:paraId="42E52151" w14:textId="77777777" w:rsidR="00E00EAC" w:rsidRDefault="00000000">
      <w:pPr>
        <w:spacing w:after="40"/>
      </w:pPr>
      <w:r>
        <w:t>1. Nhân viên yêu cầu quản lý phân loại sản phẩm.</w:t>
      </w:r>
    </w:p>
    <w:p w14:paraId="6B3C0055" w14:textId="77777777" w:rsidR="00E00EAC" w:rsidRDefault="00000000">
      <w:pPr>
        <w:spacing w:after="40"/>
      </w:pPr>
      <w:r>
        <w:t>2. Hệ thống cung cấp danh sách phân loại hiện có.</w:t>
      </w:r>
    </w:p>
    <w:p w14:paraId="77E5A9E6" w14:textId="77777777" w:rsidR="00E00EAC" w:rsidRDefault="00000000">
      <w:pPr>
        <w:spacing w:after="40"/>
      </w:pPr>
      <w:r>
        <w:t>3. Nhân viên yêu cầu thêm phân loại và cung cấp mã, tên.</w:t>
      </w:r>
    </w:p>
    <w:p w14:paraId="40B3C17C" w14:textId="77777777" w:rsidR="00E00EAC" w:rsidRDefault="00000000">
      <w:pPr>
        <w:spacing w:after="40"/>
      </w:pPr>
      <w:r>
        <w:t>4. Hệ thống kiểm tra mã và tên không trống, không trùng phân loại đã có.</w:t>
      </w:r>
    </w:p>
    <w:p w14:paraId="4B127F4C" w14:textId="77777777" w:rsidR="00E00EAC" w:rsidRDefault="00000000">
      <w:pPr>
        <w:spacing w:after="40"/>
      </w:pPr>
      <w:r>
        <w:t>5. Hệ thống ghi nhận phân loại mới và cung cấp danh sách cập nhật.</w:t>
      </w:r>
    </w:p>
    <w:p w14:paraId="1FAA6ADE" w14:textId="77777777" w:rsidR="00E00EAC" w:rsidRDefault="00000000">
      <w:pPr>
        <w:keepNext/>
        <w:spacing w:before="100" w:after="60"/>
      </w:pPr>
      <w:r>
        <w:rPr>
          <w:b/>
        </w:rPr>
        <w:t>Dòng sự kiện phụ</w:t>
      </w:r>
    </w:p>
    <w:p w14:paraId="67D27B79" w14:textId="77777777" w:rsidR="00E00EAC" w:rsidRDefault="00000000">
      <w:pPr>
        <w:spacing w:after="40"/>
      </w:pPr>
      <w:r>
        <w:t>2a. Tra cứu: nhân viên tìm phân loại theo tiêu chí; hệ thống trả kết quả phù hợp, không thay đổi danh mục.</w:t>
      </w:r>
    </w:p>
    <w:p w14:paraId="10D7ACF9" w14:textId="77777777" w:rsidR="00E00EAC" w:rsidRDefault="00000000">
      <w:pPr>
        <w:spacing w:after="40"/>
      </w:pPr>
      <w:r>
        <w:t>3a. Cập nhật: nhân viên chọn phân loại, sửa mã hoặc tên; hệ thống kiểm tra trùng với phân loại khác trước khi ghi.</w:t>
      </w:r>
    </w:p>
    <w:p w14:paraId="3D138208" w14:textId="77777777" w:rsidR="00E00EAC" w:rsidRDefault="00000000">
      <w:pPr>
        <w:spacing w:after="40"/>
      </w:pPr>
      <w:r>
        <w:t>3b. Xóa: nhân viên chọn và xác nhận xóa; hệ thống từ chối nếu phân loại đang được sản phẩm sử dụng.</w:t>
      </w:r>
    </w:p>
    <w:p w14:paraId="307041E0" w14:textId="77777777" w:rsidR="00E00EAC" w:rsidRDefault="00000000">
      <w:pPr>
        <w:spacing w:after="40"/>
      </w:pPr>
      <w:r>
        <w:t>4a. Dữ liệu không hợp lệ: hệ thống thông báo, yêu cầu sửa tại bước 3.</w:t>
      </w:r>
    </w:p>
    <w:p w14:paraId="5D9C0777" w14:textId="77777777" w:rsidR="00E00EAC" w:rsidRDefault="00000000">
      <w:pPr>
        <w:keepNext/>
        <w:spacing w:before="100" w:after="60"/>
      </w:pPr>
      <w:r>
        <w:rPr>
          <w:b/>
        </w:rPr>
        <w:t>Hậu điều kiện</w:t>
      </w:r>
    </w:p>
    <w:p w14:paraId="45D738F2" w14:textId="77777777" w:rsidR="00E00EAC" w:rsidRDefault="00000000">
      <w:pPr>
        <w:spacing w:after="0"/>
      </w:pPr>
      <w:r>
        <w:t>Phân loại được thêm, sửa hoặc xóa khi yêu cầu hợp lệ và ghi nhận thành công; các yêu cầu tra cứu hoặc hủy không thay đổi dữ liệu.</w:t>
      </w:r>
    </w:p>
    <w:p w14:paraId="6CB07826" w14:textId="77777777" w:rsidR="00E00EAC" w:rsidRDefault="00000000">
      <w:pPr>
        <w:pStyle w:val="Heading2"/>
        <w:pageBreakBefore/>
        <w:spacing w:before="160" w:after="140"/>
      </w:pPr>
      <w:bookmarkStart w:id="12" w:name="_Toc9980"/>
      <w:r>
        <w:t>3.6 UC06 Quản lý nhà cung cấp</w:t>
      </w:r>
      <w:bookmarkEnd w:id="12"/>
    </w:p>
    <w:tbl>
      <w:tblPr>
        <w:tblW w:w="0" w:type="auto"/>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4A0" w:firstRow="1" w:lastRow="0" w:firstColumn="1" w:lastColumn="0" w:noHBand="0" w:noVBand="1"/>
      </w:tblPr>
      <w:tblGrid>
        <w:gridCol w:w="1928"/>
        <w:gridCol w:w="7427"/>
      </w:tblGrid>
      <w:tr w:rsidR="00E00EAC" w14:paraId="55411699" w14:textId="77777777">
        <w:trPr>
          <w:cantSplit/>
          <w:tblHeader/>
        </w:trPr>
        <w:tc>
          <w:tcPr>
            <w:tcW w:w="1928" w:type="dxa"/>
            <w:shd w:val="clear" w:color="auto" w:fill="EAEAEA"/>
            <w:tcMar>
              <w:top w:w="65" w:type="dxa"/>
              <w:left w:w="90" w:type="dxa"/>
              <w:bottom w:w="65" w:type="dxa"/>
              <w:right w:w="90" w:type="dxa"/>
            </w:tcMar>
          </w:tcPr>
          <w:p w14:paraId="48FE3AA6" w14:textId="77777777" w:rsidR="00E00EAC" w:rsidRDefault="00000000">
            <w:pPr>
              <w:spacing w:after="0"/>
            </w:pPr>
            <w:r>
              <w:rPr>
                <w:b/>
              </w:rPr>
              <w:t>Thành phần</w:t>
            </w:r>
          </w:p>
        </w:tc>
        <w:tc>
          <w:tcPr>
            <w:tcW w:w="7427" w:type="dxa"/>
            <w:shd w:val="clear" w:color="auto" w:fill="EAEAEA"/>
            <w:tcMar>
              <w:top w:w="65" w:type="dxa"/>
              <w:left w:w="90" w:type="dxa"/>
              <w:bottom w:w="65" w:type="dxa"/>
              <w:right w:w="90" w:type="dxa"/>
            </w:tcMar>
          </w:tcPr>
          <w:p w14:paraId="5C1CBB0F" w14:textId="77777777" w:rsidR="00E00EAC" w:rsidRDefault="00000000">
            <w:pPr>
              <w:spacing w:after="0"/>
            </w:pPr>
            <w:r>
              <w:rPr>
                <w:b/>
              </w:rPr>
              <w:t>Nội dung</w:t>
            </w:r>
          </w:p>
        </w:tc>
      </w:tr>
      <w:tr w:rsidR="00E00EAC" w14:paraId="11DA0BC7" w14:textId="77777777">
        <w:trPr>
          <w:cantSplit/>
        </w:trPr>
        <w:tc>
          <w:tcPr>
            <w:tcW w:w="1928" w:type="dxa"/>
            <w:tcMar>
              <w:top w:w="65" w:type="dxa"/>
              <w:left w:w="90" w:type="dxa"/>
              <w:bottom w:w="65" w:type="dxa"/>
              <w:right w:w="90" w:type="dxa"/>
            </w:tcMar>
          </w:tcPr>
          <w:p w14:paraId="3D0CD7DB" w14:textId="77777777" w:rsidR="00E00EAC" w:rsidRDefault="00000000">
            <w:pPr>
              <w:spacing w:after="0"/>
            </w:pPr>
            <w:r>
              <w:t>Tóm tắt</w:t>
            </w:r>
          </w:p>
        </w:tc>
        <w:tc>
          <w:tcPr>
            <w:tcW w:w="7427" w:type="dxa"/>
            <w:tcMar>
              <w:top w:w="65" w:type="dxa"/>
              <w:left w:w="90" w:type="dxa"/>
              <w:bottom w:w="65" w:type="dxa"/>
              <w:right w:w="90" w:type="dxa"/>
            </w:tcMar>
          </w:tcPr>
          <w:p w14:paraId="30C1B218" w14:textId="77777777" w:rsidR="00E00EAC" w:rsidRDefault="00000000">
            <w:pPr>
              <w:spacing w:after="0"/>
            </w:pPr>
            <w:r>
              <w:t>Duy trì thông tin đối tác cung ứng để liên hệ và lập các nghiệp vụ nhập hàng.</w:t>
            </w:r>
          </w:p>
        </w:tc>
      </w:tr>
      <w:tr w:rsidR="00E00EAC" w14:paraId="70D6550C" w14:textId="77777777">
        <w:trPr>
          <w:cantSplit/>
        </w:trPr>
        <w:tc>
          <w:tcPr>
            <w:tcW w:w="1928" w:type="dxa"/>
            <w:tcMar>
              <w:top w:w="65" w:type="dxa"/>
              <w:left w:w="90" w:type="dxa"/>
              <w:bottom w:w="65" w:type="dxa"/>
              <w:right w:w="90" w:type="dxa"/>
            </w:tcMar>
          </w:tcPr>
          <w:p w14:paraId="75028896" w14:textId="77777777" w:rsidR="00E00EAC" w:rsidRDefault="00000000">
            <w:pPr>
              <w:spacing w:after="0"/>
            </w:pPr>
            <w:r>
              <w:t>Actor chính</w:t>
            </w:r>
          </w:p>
        </w:tc>
        <w:tc>
          <w:tcPr>
            <w:tcW w:w="7427" w:type="dxa"/>
            <w:tcMar>
              <w:top w:w="65" w:type="dxa"/>
              <w:left w:w="90" w:type="dxa"/>
              <w:bottom w:w="65" w:type="dxa"/>
              <w:right w:w="90" w:type="dxa"/>
            </w:tcMar>
          </w:tcPr>
          <w:p w14:paraId="7D3EE4A4" w14:textId="77777777" w:rsidR="00E00EAC" w:rsidRDefault="00000000">
            <w:pPr>
              <w:spacing w:after="0"/>
            </w:pPr>
            <w:r>
              <w:t>Nhân viên bán hàng (NV); Quản trị viên (ADMIN).</w:t>
            </w:r>
          </w:p>
        </w:tc>
      </w:tr>
      <w:tr w:rsidR="00E00EAC" w14:paraId="2B0C7994" w14:textId="77777777">
        <w:trPr>
          <w:cantSplit/>
        </w:trPr>
        <w:tc>
          <w:tcPr>
            <w:tcW w:w="1928" w:type="dxa"/>
            <w:tcMar>
              <w:top w:w="65" w:type="dxa"/>
              <w:left w:w="90" w:type="dxa"/>
              <w:bottom w:w="65" w:type="dxa"/>
              <w:right w:w="90" w:type="dxa"/>
            </w:tcMar>
          </w:tcPr>
          <w:p w14:paraId="698995BB" w14:textId="77777777" w:rsidR="00E00EAC" w:rsidRDefault="00000000">
            <w:pPr>
              <w:spacing w:after="0"/>
            </w:pPr>
            <w:r>
              <w:t>Actor phụ</w:t>
            </w:r>
          </w:p>
        </w:tc>
        <w:tc>
          <w:tcPr>
            <w:tcW w:w="7427" w:type="dxa"/>
            <w:tcMar>
              <w:top w:w="65" w:type="dxa"/>
              <w:left w:w="90" w:type="dxa"/>
              <w:bottom w:w="65" w:type="dxa"/>
              <w:right w:w="90" w:type="dxa"/>
            </w:tcMar>
          </w:tcPr>
          <w:p w14:paraId="5E42282F" w14:textId="77777777" w:rsidR="00E00EAC" w:rsidRDefault="00000000">
            <w:pPr>
              <w:spacing w:after="0"/>
            </w:pPr>
            <w:r>
              <w:t>Không có tác nhân phụ.</w:t>
            </w:r>
          </w:p>
        </w:tc>
      </w:tr>
      <w:tr w:rsidR="00E00EAC" w14:paraId="4CC11E70" w14:textId="77777777">
        <w:trPr>
          <w:cantSplit/>
        </w:trPr>
        <w:tc>
          <w:tcPr>
            <w:tcW w:w="1928" w:type="dxa"/>
            <w:tcMar>
              <w:top w:w="65" w:type="dxa"/>
              <w:left w:w="90" w:type="dxa"/>
              <w:bottom w:w="65" w:type="dxa"/>
              <w:right w:w="90" w:type="dxa"/>
            </w:tcMar>
          </w:tcPr>
          <w:p w14:paraId="18A0E8D4" w14:textId="77777777" w:rsidR="00E00EAC" w:rsidRDefault="00000000">
            <w:pPr>
              <w:spacing w:after="0"/>
            </w:pPr>
            <w:r>
              <w:t>Tiền điều kiện</w:t>
            </w:r>
          </w:p>
        </w:tc>
        <w:tc>
          <w:tcPr>
            <w:tcW w:w="7427" w:type="dxa"/>
            <w:tcMar>
              <w:top w:w="65" w:type="dxa"/>
              <w:left w:w="90" w:type="dxa"/>
              <w:bottom w:w="65" w:type="dxa"/>
              <w:right w:w="90" w:type="dxa"/>
            </w:tcMar>
          </w:tcPr>
          <w:p w14:paraId="7010BA1F" w14:textId="77777777" w:rsidR="00E00EAC" w:rsidRDefault="00000000">
            <w:pPr>
              <w:spacing w:after="0"/>
            </w:pPr>
            <w:r>
              <w:t>Đã đăng nhập; có quyền xem hoặc quản lý nhà cung cấp theo thao tác được chọn.</w:t>
            </w:r>
          </w:p>
        </w:tc>
      </w:tr>
    </w:tbl>
    <w:p w14:paraId="27B98D2D" w14:textId="77777777" w:rsidR="00E00EAC" w:rsidRDefault="00000000">
      <w:pPr>
        <w:keepNext/>
        <w:spacing w:before="100" w:after="60"/>
      </w:pPr>
      <w:r>
        <w:rPr>
          <w:b/>
        </w:rPr>
        <w:t>Dòng sự kiện chính</w:t>
      </w:r>
    </w:p>
    <w:p w14:paraId="1469ACB3" w14:textId="77777777" w:rsidR="00E00EAC" w:rsidRDefault="00000000">
      <w:pPr>
        <w:spacing w:after="40"/>
      </w:pPr>
      <w:r>
        <w:t>1. Nhân viên yêu cầu quản lý nhà cung cấp.</w:t>
      </w:r>
    </w:p>
    <w:p w14:paraId="35130F18" w14:textId="77777777" w:rsidR="00E00EAC" w:rsidRDefault="00000000">
      <w:pPr>
        <w:spacing w:after="40"/>
      </w:pPr>
      <w:r>
        <w:t>2. Hệ thống hiển thị danh sách đối tác hiện có.</w:t>
      </w:r>
    </w:p>
    <w:p w14:paraId="3736CACF" w14:textId="77777777" w:rsidR="00E00EAC" w:rsidRDefault="00000000">
      <w:pPr>
        <w:spacing w:after="40"/>
      </w:pPr>
      <w:r>
        <w:t>3. Nhân viên yêu cầu thêm đối tác, cung cấp mã, tên, số điện thoại và địa chỉ nếu có.</w:t>
      </w:r>
    </w:p>
    <w:p w14:paraId="4C0F3ECA" w14:textId="77777777" w:rsidR="00E00EAC" w:rsidRDefault="00000000">
      <w:pPr>
        <w:spacing w:after="40"/>
      </w:pPr>
      <w:r>
        <w:t>4. Hệ thống kiểm tra thông tin bắt buộc, số điện thoại hợp lệ, mã và số điện thoại không trùng đối tác khác.</w:t>
      </w:r>
    </w:p>
    <w:p w14:paraId="7FE8B22E" w14:textId="77777777" w:rsidR="00E00EAC" w:rsidRDefault="00000000">
      <w:pPr>
        <w:spacing w:after="40"/>
      </w:pPr>
      <w:r>
        <w:t>5. Hệ thống ghi nhận nhà cung cấp và thông báo kết quả.</w:t>
      </w:r>
    </w:p>
    <w:p w14:paraId="1D089702" w14:textId="77777777" w:rsidR="00E00EAC" w:rsidRDefault="00000000">
      <w:pPr>
        <w:keepNext/>
        <w:spacing w:before="100" w:after="60"/>
      </w:pPr>
      <w:r>
        <w:rPr>
          <w:b/>
        </w:rPr>
        <w:t>Dòng sự kiện phụ</w:t>
      </w:r>
    </w:p>
    <w:p w14:paraId="6D95EAC9" w14:textId="77777777" w:rsidR="00E00EAC" w:rsidRDefault="00000000">
      <w:pPr>
        <w:spacing w:after="40"/>
      </w:pPr>
      <w:r>
        <w:t>2a. Tra cứu: nhân viên tìm đối tác theo thông tin nhận biết; hệ thống cung cấp các kết quả phù hợp.</w:t>
      </w:r>
    </w:p>
    <w:p w14:paraId="2B5D10AA" w14:textId="77777777" w:rsidR="00E00EAC" w:rsidRDefault="00000000">
      <w:pPr>
        <w:spacing w:after="40"/>
      </w:pPr>
      <w:r>
        <w:t>3a. Cập nhật: nhân viên chọn nhà cung cấp và điều chỉnh thông tin; hệ thống kiểm tra như bước 4 trước khi ghi.</w:t>
      </w:r>
    </w:p>
    <w:p w14:paraId="2C55161C" w14:textId="77777777" w:rsidR="00E00EAC" w:rsidRDefault="00000000">
      <w:pPr>
        <w:spacing w:after="40"/>
      </w:pPr>
      <w:r>
        <w:t>3b. Xóa: nhân viên chọn đối tác và xác nhận; hệ thống kiểm tra điều kiện sử dụng và ràng buộc thông tin trước khi xóa.</w:t>
      </w:r>
    </w:p>
    <w:p w14:paraId="573E0D88" w14:textId="77777777" w:rsidR="00E00EAC" w:rsidRDefault="00000000">
      <w:pPr>
        <w:spacing w:after="40"/>
      </w:pPr>
      <w:r>
        <w:t>4a. Thiếu, trùng hoặc sai thông tin: hệ thống yêu cầu sửa, chưa chấp nhận yêu cầu.</w:t>
      </w:r>
    </w:p>
    <w:p w14:paraId="029A00B0" w14:textId="77777777" w:rsidR="00E00EAC" w:rsidRDefault="00000000">
      <w:pPr>
        <w:keepNext/>
        <w:spacing w:before="100" w:after="60"/>
      </w:pPr>
      <w:r>
        <w:rPr>
          <w:b/>
        </w:rPr>
        <w:t>Hậu điều kiện</w:t>
      </w:r>
    </w:p>
    <w:p w14:paraId="69191117" w14:textId="77777777" w:rsidR="00E00EAC" w:rsidRDefault="00000000">
      <w:pPr>
        <w:spacing w:after="0"/>
      </w:pPr>
      <w:r>
        <w:t>Thông tin nhà cung cấp phản ánh các thay đổi đã được ghi nhận; tra cứu hoặc hủy không làm thay đổi thông tin.</w:t>
      </w:r>
    </w:p>
    <w:p w14:paraId="01B17F32" w14:textId="77777777" w:rsidR="00E00EAC" w:rsidRDefault="00000000">
      <w:pPr>
        <w:pStyle w:val="Heading2"/>
        <w:pageBreakBefore/>
        <w:spacing w:before="160" w:after="140"/>
      </w:pPr>
      <w:bookmarkStart w:id="13" w:name="_Toc6062"/>
      <w:r>
        <w:t>3.7 UC07 Thiết lập nguồn cung sản phẩm</w:t>
      </w:r>
      <w:bookmarkEnd w:id="13"/>
    </w:p>
    <w:tbl>
      <w:tblPr>
        <w:tblW w:w="0" w:type="auto"/>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4A0" w:firstRow="1" w:lastRow="0" w:firstColumn="1" w:lastColumn="0" w:noHBand="0" w:noVBand="1"/>
      </w:tblPr>
      <w:tblGrid>
        <w:gridCol w:w="1928"/>
        <w:gridCol w:w="7427"/>
      </w:tblGrid>
      <w:tr w:rsidR="00E00EAC" w14:paraId="07D3CD3D" w14:textId="77777777">
        <w:trPr>
          <w:cantSplit/>
          <w:tblHeader/>
        </w:trPr>
        <w:tc>
          <w:tcPr>
            <w:tcW w:w="1928" w:type="dxa"/>
            <w:shd w:val="clear" w:color="auto" w:fill="EAEAEA"/>
            <w:tcMar>
              <w:top w:w="65" w:type="dxa"/>
              <w:left w:w="90" w:type="dxa"/>
              <w:bottom w:w="65" w:type="dxa"/>
              <w:right w:w="90" w:type="dxa"/>
            </w:tcMar>
          </w:tcPr>
          <w:p w14:paraId="1169517F" w14:textId="77777777" w:rsidR="00E00EAC" w:rsidRDefault="00000000">
            <w:pPr>
              <w:spacing w:after="0"/>
            </w:pPr>
            <w:r>
              <w:rPr>
                <w:b/>
              </w:rPr>
              <w:t>Thành phần</w:t>
            </w:r>
          </w:p>
        </w:tc>
        <w:tc>
          <w:tcPr>
            <w:tcW w:w="7427" w:type="dxa"/>
            <w:shd w:val="clear" w:color="auto" w:fill="EAEAEA"/>
            <w:tcMar>
              <w:top w:w="65" w:type="dxa"/>
              <w:left w:w="90" w:type="dxa"/>
              <w:bottom w:w="65" w:type="dxa"/>
              <w:right w:w="90" w:type="dxa"/>
            </w:tcMar>
          </w:tcPr>
          <w:p w14:paraId="10682EB0" w14:textId="77777777" w:rsidR="00E00EAC" w:rsidRDefault="00000000">
            <w:pPr>
              <w:spacing w:after="0"/>
            </w:pPr>
            <w:r>
              <w:rPr>
                <w:b/>
              </w:rPr>
              <w:t>Nội dung</w:t>
            </w:r>
          </w:p>
        </w:tc>
      </w:tr>
      <w:tr w:rsidR="00E00EAC" w14:paraId="153CF504" w14:textId="77777777">
        <w:trPr>
          <w:cantSplit/>
        </w:trPr>
        <w:tc>
          <w:tcPr>
            <w:tcW w:w="1928" w:type="dxa"/>
            <w:tcMar>
              <w:top w:w="65" w:type="dxa"/>
              <w:left w:w="90" w:type="dxa"/>
              <w:bottom w:w="65" w:type="dxa"/>
              <w:right w:w="90" w:type="dxa"/>
            </w:tcMar>
          </w:tcPr>
          <w:p w14:paraId="63755295" w14:textId="77777777" w:rsidR="00E00EAC" w:rsidRDefault="00000000">
            <w:pPr>
              <w:spacing w:after="0"/>
            </w:pPr>
            <w:r>
              <w:t>Tóm tắt</w:t>
            </w:r>
          </w:p>
        </w:tc>
        <w:tc>
          <w:tcPr>
            <w:tcW w:w="7427" w:type="dxa"/>
            <w:tcMar>
              <w:top w:w="65" w:type="dxa"/>
              <w:left w:w="90" w:type="dxa"/>
              <w:bottom w:w="65" w:type="dxa"/>
              <w:right w:w="90" w:type="dxa"/>
            </w:tcMar>
          </w:tcPr>
          <w:p w14:paraId="26EE0B87" w14:textId="77777777" w:rsidR="00E00EAC" w:rsidRDefault="00000000">
            <w:pPr>
              <w:spacing w:after="0"/>
            </w:pPr>
            <w:r>
              <w:t>Xác định các sản phẩm mà một nhà cung cấp cung ứng, làm cơ sở lựa chọn hàng khi lập phiếu nhập.</w:t>
            </w:r>
          </w:p>
        </w:tc>
      </w:tr>
      <w:tr w:rsidR="00E00EAC" w14:paraId="245C1B7A" w14:textId="77777777">
        <w:trPr>
          <w:cantSplit/>
        </w:trPr>
        <w:tc>
          <w:tcPr>
            <w:tcW w:w="1928" w:type="dxa"/>
            <w:tcMar>
              <w:top w:w="65" w:type="dxa"/>
              <w:left w:w="90" w:type="dxa"/>
              <w:bottom w:w="65" w:type="dxa"/>
              <w:right w:w="90" w:type="dxa"/>
            </w:tcMar>
          </w:tcPr>
          <w:p w14:paraId="5E904C0E" w14:textId="77777777" w:rsidR="00E00EAC" w:rsidRDefault="00000000">
            <w:pPr>
              <w:spacing w:after="0"/>
            </w:pPr>
            <w:r>
              <w:t>Actor chính</w:t>
            </w:r>
          </w:p>
        </w:tc>
        <w:tc>
          <w:tcPr>
            <w:tcW w:w="7427" w:type="dxa"/>
            <w:tcMar>
              <w:top w:w="65" w:type="dxa"/>
              <w:left w:w="90" w:type="dxa"/>
              <w:bottom w:w="65" w:type="dxa"/>
              <w:right w:w="90" w:type="dxa"/>
            </w:tcMar>
          </w:tcPr>
          <w:p w14:paraId="60C2985D" w14:textId="77777777" w:rsidR="00E00EAC" w:rsidRDefault="00000000">
            <w:pPr>
              <w:spacing w:after="0"/>
            </w:pPr>
            <w:r>
              <w:t>Nhân viên bán hàng (NV); Quản trị viên (ADMIN).</w:t>
            </w:r>
          </w:p>
        </w:tc>
      </w:tr>
      <w:tr w:rsidR="00E00EAC" w14:paraId="35F659D5" w14:textId="77777777">
        <w:trPr>
          <w:cantSplit/>
        </w:trPr>
        <w:tc>
          <w:tcPr>
            <w:tcW w:w="1928" w:type="dxa"/>
            <w:tcMar>
              <w:top w:w="65" w:type="dxa"/>
              <w:left w:w="90" w:type="dxa"/>
              <w:bottom w:w="65" w:type="dxa"/>
              <w:right w:w="90" w:type="dxa"/>
            </w:tcMar>
          </w:tcPr>
          <w:p w14:paraId="7C96DC2D" w14:textId="77777777" w:rsidR="00E00EAC" w:rsidRDefault="00000000">
            <w:pPr>
              <w:spacing w:after="0"/>
            </w:pPr>
            <w:r>
              <w:t>Actor phụ</w:t>
            </w:r>
          </w:p>
        </w:tc>
        <w:tc>
          <w:tcPr>
            <w:tcW w:w="7427" w:type="dxa"/>
            <w:tcMar>
              <w:top w:w="65" w:type="dxa"/>
              <w:left w:w="90" w:type="dxa"/>
              <w:bottom w:w="65" w:type="dxa"/>
              <w:right w:w="90" w:type="dxa"/>
            </w:tcMar>
          </w:tcPr>
          <w:p w14:paraId="4289A7C7" w14:textId="77777777" w:rsidR="00E00EAC" w:rsidRDefault="00000000">
            <w:pPr>
              <w:spacing w:after="0"/>
            </w:pPr>
            <w:r>
              <w:t>Không có tác nhân phụ.</w:t>
            </w:r>
          </w:p>
        </w:tc>
      </w:tr>
      <w:tr w:rsidR="00E00EAC" w14:paraId="37D0C691" w14:textId="77777777">
        <w:trPr>
          <w:cantSplit/>
        </w:trPr>
        <w:tc>
          <w:tcPr>
            <w:tcW w:w="1928" w:type="dxa"/>
            <w:tcMar>
              <w:top w:w="65" w:type="dxa"/>
              <w:left w:w="90" w:type="dxa"/>
              <w:bottom w:w="65" w:type="dxa"/>
              <w:right w:w="90" w:type="dxa"/>
            </w:tcMar>
          </w:tcPr>
          <w:p w14:paraId="46E1005E" w14:textId="77777777" w:rsidR="00E00EAC" w:rsidRDefault="00000000">
            <w:pPr>
              <w:spacing w:after="0"/>
            </w:pPr>
            <w:r>
              <w:t>Tiền điều kiện</w:t>
            </w:r>
          </w:p>
        </w:tc>
        <w:tc>
          <w:tcPr>
            <w:tcW w:w="7427" w:type="dxa"/>
            <w:tcMar>
              <w:top w:w="65" w:type="dxa"/>
              <w:left w:w="90" w:type="dxa"/>
              <w:bottom w:w="65" w:type="dxa"/>
              <w:right w:w="90" w:type="dxa"/>
            </w:tcMar>
          </w:tcPr>
          <w:p w14:paraId="40D7F4A2" w14:textId="77777777" w:rsidR="00E00EAC" w:rsidRDefault="00000000">
            <w:pPr>
              <w:spacing w:after="0"/>
            </w:pPr>
            <w:r>
              <w:t>Nhà cung cấp và sản phẩm đã tồn tại; nhân viên có quyền cập nhật thông tin cung ứng.</w:t>
            </w:r>
          </w:p>
        </w:tc>
      </w:tr>
    </w:tbl>
    <w:p w14:paraId="5F5E68BD" w14:textId="77777777" w:rsidR="00E00EAC" w:rsidRDefault="00000000">
      <w:pPr>
        <w:keepNext/>
        <w:spacing w:before="100" w:after="60"/>
      </w:pPr>
      <w:r>
        <w:rPr>
          <w:b/>
        </w:rPr>
        <w:t>Dòng sự kiện chính</w:t>
      </w:r>
    </w:p>
    <w:p w14:paraId="43E5001D" w14:textId="77777777" w:rsidR="00E00EAC" w:rsidRDefault="00000000">
      <w:pPr>
        <w:spacing w:after="40"/>
      </w:pPr>
      <w:r>
        <w:t>1. Nhân viên chọn nhà cung cấp cần thiết lập nguồn hàng.</w:t>
      </w:r>
    </w:p>
    <w:p w14:paraId="43423020" w14:textId="77777777" w:rsidR="00E00EAC" w:rsidRDefault="00000000">
      <w:pPr>
        <w:spacing w:after="40"/>
      </w:pPr>
      <w:r>
        <w:t>2. Hệ thống hiển thị các sản phẩm đang liên kết với đối tác.</w:t>
      </w:r>
    </w:p>
    <w:p w14:paraId="5D3D226D" w14:textId="77777777" w:rsidR="00E00EAC" w:rsidRDefault="00000000">
      <w:pPr>
        <w:spacing w:after="40"/>
      </w:pPr>
      <w:r>
        <w:t>3. Nhân viên chọn bổ sung một sản phẩm chưa liên kết.</w:t>
      </w:r>
    </w:p>
    <w:p w14:paraId="0D5E9188" w14:textId="77777777" w:rsidR="00E00EAC" w:rsidRDefault="00000000">
      <w:pPr>
        <w:spacing w:after="40"/>
      </w:pPr>
      <w:r>
        <w:t>4. Hệ thống kiểm tra sản phẩm chưa thuộc danh sách cung ứng của đối tác.</w:t>
      </w:r>
    </w:p>
    <w:p w14:paraId="0001D165" w14:textId="77777777" w:rsidR="00E00EAC" w:rsidRDefault="00000000">
      <w:pPr>
        <w:spacing w:after="40"/>
      </w:pPr>
      <w:r>
        <w:t>5. Hệ thống ghi nhận liên kết và cung cấp danh sách cập nhật.</w:t>
      </w:r>
    </w:p>
    <w:p w14:paraId="60CAD200" w14:textId="77777777" w:rsidR="00E00EAC" w:rsidRDefault="00000000">
      <w:pPr>
        <w:keepNext/>
        <w:spacing w:before="100" w:after="60"/>
      </w:pPr>
      <w:r>
        <w:rPr>
          <w:b/>
        </w:rPr>
        <w:t>Dòng sự kiện phụ</w:t>
      </w:r>
    </w:p>
    <w:p w14:paraId="5FE740B0" w14:textId="77777777" w:rsidR="00E00EAC" w:rsidRDefault="00000000">
      <w:pPr>
        <w:spacing w:after="40"/>
      </w:pPr>
      <w:r>
        <w:t>3a. Gỡ nguồn cung: nhân viên chọn sản phẩm đã liên kết và xác nhận gỡ; hệ thống bỏ liên kết nhưng không xóa sản phẩm.</w:t>
      </w:r>
    </w:p>
    <w:p w14:paraId="45A97CD9" w14:textId="77777777" w:rsidR="00E00EAC" w:rsidRDefault="00000000">
      <w:pPr>
        <w:spacing w:after="40"/>
      </w:pPr>
      <w:r>
        <w:t>3b. Không còn sản phẩm để bổ sung hoặc nhân viên hủy: hệ thống không tạo thêm liên kết.</w:t>
      </w:r>
    </w:p>
    <w:p w14:paraId="122773AA" w14:textId="77777777" w:rsidR="00E00EAC" w:rsidRDefault="00000000">
      <w:pPr>
        <w:spacing w:after="40"/>
      </w:pPr>
      <w:r>
        <w:t>4a. Liên kết đã có hoặc không ghi được: hệ thống thông báo và không coi yêu cầu đã hoàn tất.</w:t>
      </w:r>
    </w:p>
    <w:p w14:paraId="0E8D0AA4" w14:textId="77777777" w:rsidR="00E00EAC" w:rsidRDefault="00000000">
      <w:pPr>
        <w:keepNext/>
        <w:spacing w:before="100" w:after="60"/>
      </w:pPr>
      <w:r>
        <w:rPr>
          <w:b/>
        </w:rPr>
        <w:t>Hậu điều kiện</w:t>
      </w:r>
    </w:p>
    <w:p w14:paraId="53DDECCD" w14:textId="77777777" w:rsidR="00E00EAC" w:rsidRDefault="00000000">
      <w:pPr>
        <w:spacing w:after="0"/>
      </w:pPr>
      <w:r>
        <w:t>Danh sách sản phẩm của nhà cung cấp phản ánh các liên kết đã thêm hoặc gỡ; sản phẩm và các phiếu nhập trước đó không bị xóa bởi thao tác này.</w:t>
      </w:r>
    </w:p>
    <w:p w14:paraId="03D2494C" w14:textId="77777777" w:rsidR="00E00EAC" w:rsidRDefault="00000000">
      <w:pPr>
        <w:pStyle w:val="Heading2"/>
        <w:pageBreakBefore/>
        <w:spacing w:before="160" w:after="140"/>
      </w:pPr>
      <w:bookmarkStart w:id="14" w:name="_Toc6059"/>
      <w:r>
        <w:t>3.8 UC08 Quản lý thông tin khách hàng</w:t>
      </w:r>
      <w:bookmarkEnd w:id="14"/>
    </w:p>
    <w:tbl>
      <w:tblPr>
        <w:tblW w:w="0" w:type="auto"/>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4A0" w:firstRow="1" w:lastRow="0" w:firstColumn="1" w:lastColumn="0" w:noHBand="0" w:noVBand="1"/>
      </w:tblPr>
      <w:tblGrid>
        <w:gridCol w:w="1928"/>
        <w:gridCol w:w="7427"/>
      </w:tblGrid>
      <w:tr w:rsidR="00E00EAC" w14:paraId="256E4594" w14:textId="77777777">
        <w:trPr>
          <w:cantSplit/>
          <w:tblHeader/>
        </w:trPr>
        <w:tc>
          <w:tcPr>
            <w:tcW w:w="1928" w:type="dxa"/>
            <w:shd w:val="clear" w:color="auto" w:fill="EAEAEA"/>
            <w:tcMar>
              <w:top w:w="65" w:type="dxa"/>
              <w:left w:w="90" w:type="dxa"/>
              <w:bottom w:w="65" w:type="dxa"/>
              <w:right w:w="90" w:type="dxa"/>
            </w:tcMar>
          </w:tcPr>
          <w:p w14:paraId="35528D66" w14:textId="77777777" w:rsidR="00E00EAC" w:rsidRDefault="00000000">
            <w:pPr>
              <w:spacing w:after="0"/>
            </w:pPr>
            <w:r>
              <w:rPr>
                <w:b/>
              </w:rPr>
              <w:t>Thành phần</w:t>
            </w:r>
          </w:p>
        </w:tc>
        <w:tc>
          <w:tcPr>
            <w:tcW w:w="7427" w:type="dxa"/>
            <w:shd w:val="clear" w:color="auto" w:fill="EAEAEA"/>
            <w:tcMar>
              <w:top w:w="65" w:type="dxa"/>
              <w:left w:w="90" w:type="dxa"/>
              <w:bottom w:w="65" w:type="dxa"/>
              <w:right w:w="90" w:type="dxa"/>
            </w:tcMar>
          </w:tcPr>
          <w:p w14:paraId="3B076303" w14:textId="77777777" w:rsidR="00E00EAC" w:rsidRDefault="00000000">
            <w:pPr>
              <w:spacing w:after="0"/>
            </w:pPr>
            <w:r>
              <w:rPr>
                <w:b/>
              </w:rPr>
              <w:t>Nội dung</w:t>
            </w:r>
          </w:p>
        </w:tc>
      </w:tr>
      <w:tr w:rsidR="00E00EAC" w14:paraId="241F63B6" w14:textId="77777777">
        <w:trPr>
          <w:cantSplit/>
        </w:trPr>
        <w:tc>
          <w:tcPr>
            <w:tcW w:w="1928" w:type="dxa"/>
            <w:tcMar>
              <w:top w:w="65" w:type="dxa"/>
              <w:left w:w="90" w:type="dxa"/>
              <w:bottom w:w="65" w:type="dxa"/>
              <w:right w:w="90" w:type="dxa"/>
            </w:tcMar>
          </w:tcPr>
          <w:p w14:paraId="1270104A" w14:textId="77777777" w:rsidR="00E00EAC" w:rsidRDefault="00000000">
            <w:pPr>
              <w:spacing w:after="0"/>
            </w:pPr>
            <w:r>
              <w:t>Tóm tắt</w:t>
            </w:r>
          </w:p>
        </w:tc>
        <w:tc>
          <w:tcPr>
            <w:tcW w:w="7427" w:type="dxa"/>
            <w:tcMar>
              <w:top w:w="65" w:type="dxa"/>
              <w:left w:w="90" w:type="dxa"/>
              <w:bottom w:w="65" w:type="dxa"/>
              <w:right w:w="90" w:type="dxa"/>
            </w:tcMar>
          </w:tcPr>
          <w:p w14:paraId="702DB255" w14:textId="77777777" w:rsidR="00E00EAC" w:rsidRDefault="00000000">
            <w:pPr>
              <w:spacing w:after="0"/>
            </w:pPr>
            <w:r>
              <w:t>Giúp nhân viên tra cứu và cập nhật thông tin liên hệ của khách đã được ghi nhận để phục vụ bán hàng và bảo hành.</w:t>
            </w:r>
          </w:p>
        </w:tc>
      </w:tr>
      <w:tr w:rsidR="00E00EAC" w14:paraId="4DC461AB" w14:textId="77777777">
        <w:trPr>
          <w:cantSplit/>
        </w:trPr>
        <w:tc>
          <w:tcPr>
            <w:tcW w:w="1928" w:type="dxa"/>
            <w:tcMar>
              <w:top w:w="65" w:type="dxa"/>
              <w:left w:w="90" w:type="dxa"/>
              <w:bottom w:w="65" w:type="dxa"/>
              <w:right w:w="90" w:type="dxa"/>
            </w:tcMar>
          </w:tcPr>
          <w:p w14:paraId="63410845" w14:textId="77777777" w:rsidR="00E00EAC" w:rsidRDefault="00000000">
            <w:pPr>
              <w:spacing w:after="0"/>
            </w:pPr>
            <w:r>
              <w:t>Actor chính</w:t>
            </w:r>
          </w:p>
        </w:tc>
        <w:tc>
          <w:tcPr>
            <w:tcW w:w="7427" w:type="dxa"/>
            <w:tcMar>
              <w:top w:w="65" w:type="dxa"/>
              <w:left w:w="90" w:type="dxa"/>
              <w:bottom w:w="65" w:type="dxa"/>
              <w:right w:w="90" w:type="dxa"/>
            </w:tcMar>
          </w:tcPr>
          <w:p w14:paraId="50E72006" w14:textId="77777777" w:rsidR="00E00EAC" w:rsidRDefault="00000000">
            <w:pPr>
              <w:spacing w:after="0"/>
            </w:pPr>
            <w:r>
              <w:t>Nhân viên bán hàng (NV); Quản trị viên (ADMIN).</w:t>
            </w:r>
          </w:p>
        </w:tc>
      </w:tr>
      <w:tr w:rsidR="00E00EAC" w14:paraId="6EB4E829" w14:textId="77777777">
        <w:trPr>
          <w:cantSplit/>
        </w:trPr>
        <w:tc>
          <w:tcPr>
            <w:tcW w:w="1928" w:type="dxa"/>
            <w:tcMar>
              <w:top w:w="65" w:type="dxa"/>
              <w:left w:w="90" w:type="dxa"/>
              <w:bottom w:w="65" w:type="dxa"/>
              <w:right w:w="90" w:type="dxa"/>
            </w:tcMar>
          </w:tcPr>
          <w:p w14:paraId="01E3AEA6" w14:textId="77777777" w:rsidR="00E00EAC" w:rsidRDefault="00000000">
            <w:pPr>
              <w:spacing w:after="0"/>
            </w:pPr>
            <w:r>
              <w:t>Actor phụ</w:t>
            </w:r>
          </w:p>
        </w:tc>
        <w:tc>
          <w:tcPr>
            <w:tcW w:w="7427" w:type="dxa"/>
            <w:tcMar>
              <w:top w:w="65" w:type="dxa"/>
              <w:left w:w="90" w:type="dxa"/>
              <w:bottom w:w="65" w:type="dxa"/>
              <w:right w:w="90" w:type="dxa"/>
            </w:tcMar>
          </w:tcPr>
          <w:p w14:paraId="16AFBB66" w14:textId="77777777" w:rsidR="00E00EAC" w:rsidRDefault="00000000">
            <w:pPr>
              <w:spacing w:after="0"/>
            </w:pPr>
            <w:r>
              <w:t>Không có tác nhân phụ.</w:t>
            </w:r>
          </w:p>
        </w:tc>
      </w:tr>
      <w:tr w:rsidR="00E00EAC" w14:paraId="02D6F892" w14:textId="77777777">
        <w:trPr>
          <w:cantSplit/>
        </w:trPr>
        <w:tc>
          <w:tcPr>
            <w:tcW w:w="1928" w:type="dxa"/>
            <w:tcMar>
              <w:top w:w="65" w:type="dxa"/>
              <w:left w:w="90" w:type="dxa"/>
              <w:bottom w:w="65" w:type="dxa"/>
              <w:right w:w="90" w:type="dxa"/>
            </w:tcMar>
          </w:tcPr>
          <w:p w14:paraId="2D3B4EE7" w14:textId="77777777" w:rsidR="00E00EAC" w:rsidRDefault="00000000">
            <w:pPr>
              <w:spacing w:after="0"/>
            </w:pPr>
            <w:r>
              <w:t>Tiền điều kiện</w:t>
            </w:r>
          </w:p>
        </w:tc>
        <w:tc>
          <w:tcPr>
            <w:tcW w:w="7427" w:type="dxa"/>
            <w:tcMar>
              <w:top w:w="65" w:type="dxa"/>
              <w:left w:w="90" w:type="dxa"/>
              <w:bottom w:w="65" w:type="dxa"/>
              <w:right w:w="90" w:type="dxa"/>
            </w:tcMar>
          </w:tcPr>
          <w:p w14:paraId="574EBDDF" w14:textId="77777777" w:rsidR="00E00EAC" w:rsidRDefault="00000000">
            <w:pPr>
              <w:spacing w:after="0"/>
            </w:pPr>
            <w:r>
              <w:t>Đã đăng nhập, được phép xem khách hàng; cập nhật yêu cầu quyền tương ứng.</w:t>
            </w:r>
          </w:p>
        </w:tc>
      </w:tr>
    </w:tbl>
    <w:p w14:paraId="0C0AA361" w14:textId="77777777" w:rsidR="00E00EAC" w:rsidRDefault="00000000">
      <w:pPr>
        <w:keepNext/>
        <w:spacing w:before="100" w:after="60"/>
      </w:pPr>
      <w:r>
        <w:rPr>
          <w:b/>
        </w:rPr>
        <w:t>Dòng sự kiện chính</w:t>
      </w:r>
    </w:p>
    <w:p w14:paraId="0F2A6569" w14:textId="77777777" w:rsidR="00E00EAC" w:rsidRDefault="00000000">
      <w:pPr>
        <w:spacing w:after="40"/>
      </w:pPr>
      <w:r>
        <w:t>1. Nhân viên yêu cầu tra cứu khách hàng.</w:t>
      </w:r>
    </w:p>
    <w:p w14:paraId="688114D8" w14:textId="77777777" w:rsidR="00E00EAC" w:rsidRDefault="00000000">
      <w:pPr>
        <w:spacing w:after="40"/>
      </w:pPr>
      <w:r>
        <w:t>2. Hệ thống cung cấp danh sách khách và các tiêu chí tìm.</w:t>
      </w:r>
    </w:p>
    <w:p w14:paraId="3B099DC4" w14:textId="77777777" w:rsidR="00E00EAC" w:rsidRDefault="00000000">
      <w:pPr>
        <w:spacing w:after="40"/>
      </w:pPr>
      <w:r>
        <w:t>3. Nhân viên nhập thông tin nhận biết khách.</w:t>
      </w:r>
    </w:p>
    <w:p w14:paraId="7AF62A96" w14:textId="77777777" w:rsidR="00E00EAC" w:rsidRDefault="00000000">
      <w:pPr>
        <w:spacing w:after="40"/>
      </w:pPr>
      <w:r>
        <w:t>4. Hệ thống trả về các khách hàng phù hợp.</w:t>
      </w:r>
    </w:p>
    <w:p w14:paraId="50CCBA25" w14:textId="77777777" w:rsidR="00E00EAC" w:rsidRDefault="00000000">
      <w:pPr>
        <w:spacing w:after="40"/>
      </w:pPr>
      <w:r>
        <w:t>5. Khi cần và có quyền, nhân viên chọn khách, điều chỉnh họ tên hoặc số điện thoại rồi yêu cầu lưu.</w:t>
      </w:r>
    </w:p>
    <w:p w14:paraId="590E0ECF" w14:textId="77777777" w:rsidR="00E00EAC" w:rsidRDefault="00000000">
      <w:pPr>
        <w:spacing w:after="40"/>
      </w:pPr>
      <w:r>
        <w:t>6. Hệ thống kiểm tra thông tin và ghi nhận thay đổi hợp lệ.</w:t>
      </w:r>
    </w:p>
    <w:p w14:paraId="0B5AEE39" w14:textId="77777777" w:rsidR="00E00EAC" w:rsidRDefault="00000000">
      <w:pPr>
        <w:keepNext/>
        <w:spacing w:before="100" w:after="60"/>
      </w:pPr>
      <w:r>
        <w:rPr>
          <w:b/>
        </w:rPr>
        <w:t>Dòng sự kiện phụ</w:t>
      </w:r>
    </w:p>
    <w:p w14:paraId="3A71BE13" w14:textId="77777777" w:rsidR="00E00EAC" w:rsidRDefault="00000000">
      <w:pPr>
        <w:spacing w:after="40"/>
      </w:pPr>
      <w:r>
        <w:t>4a. Không tìm thấy khách: hệ thống hiển thị kết quả rỗng; nhân viên có thể thay đổi tiêu chí. Khách mới được ghi nhận trong UC15 khi bán hàng.</w:t>
      </w:r>
    </w:p>
    <w:p w14:paraId="3895AFAD" w14:textId="77777777" w:rsidR="00E00EAC" w:rsidRDefault="00000000">
      <w:pPr>
        <w:spacing w:after="40"/>
      </w:pPr>
      <w:r>
        <w:t>5a. Không yêu cầu cập nhật: nhân viên kết thúc sau khi xem, không thay đổi thông tin.</w:t>
      </w:r>
    </w:p>
    <w:p w14:paraId="61815258" w14:textId="77777777" w:rsidR="00E00EAC" w:rsidRDefault="00000000">
      <w:pPr>
        <w:spacing w:after="40"/>
      </w:pPr>
      <w:r>
        <w:t>6a. Tên trống hoặc số điện thoại không hợp lệ: hệ thống thông báo và yêu cầu sửa; không chấp nhận cập nhật đó.</w:t>
      </w:r>
    </w:p>
    <w:p w14:paraId="3940D349" w14:textId="77777777" w:rsidR="00E00EAC" w:rsidRDefault="00000000">
      <w:pPr>
        <w:keepNext/>
        <w:spacing w:before="100" w:after="60"/>
      </w:pPr>
      <w:r>
        <w:rPr>
          <w:b/>
        </w:rPr>
        <w:t>Hậu điều kiện</w:t>
      </w:r>
    </w:p>
    <w:p w14:paraId="06F65EC8" w14:textId="77777777" w:rsidR="00E00EAC" w:rsidRDefault="00000000">
      <w:pPr>
        <w:spacing w:after="0"/>
      </w:pPr>
      <w:r>
        <w:t>Tra cứu: cung cấp kết quả phù hợp. Cập nhật thành công: thông tin liên hệ mới được ghi nhận. Không thành công: thông tin yêu cầu chưa được xác nhận thay đổi.</w:t>
      </w:r>
    </w:p>
    <w:p w14:paraId="349EC82B" w14:textId="77777777" w:rsidR="00E00EAC" w:rsidRDefault="00000000">
      <w:pPr>
        <w:pStyle w:val="Heading2"/>
        <w:pageBreakBefore/>
        <w:spacing w:before="160" w:after="140"/>
      </w:pPr>
      <w:bookmarkStart w:id="15" w:name="_Toc13673"/>
      <w:r>
        <w:t>3.9 UC09 Quản lý nhân viên</w:t>
      </w:r>
      <w:bookmarkEnd w:id="15"/>
    </w:p>
    <w:tbl>
      <w:tblPr>
        <w:tblW w:w="0" w:type="auto"/>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4A0" w:firstRow="1" w:lastRow="0" w:firstColumn="1" w:lastColumn="0" w:noHBand="0" w:noVBand="1"/>
      </w:tblPr>
      <w:tblGrid>
        <w:gridCol w:w="1928"/>
        <w:gridCol w:w="7427"/>
      </w:tblGrid>
      <w:tr w:rsidR="00E00EAC" w14:paraId="04D23B4D" w14:textId="77777777">
        <w:trPr>
          <w:cantSplit/>
          <w:tblHeader/>
        </w:trPr>
        <w:tc>
          <w:tcPr>
            <w:tcW w:w="1928" w:type="dxa"/>
            <w:shd w:val="clear" w:color="auto" w:fill="EAEAEA"/>
            <w:tcMar>
              <w:top w:w="65" w:type="dxa"/>
              <w:left w:w="90" w:type="dxa"/>
              <w:bottom w:w="65" w:type="dxa"/>
              <w:right w:w="90" w:type="dxa"/>
            </w:tcMar>
          </w:tcPr>
          <w:p w14:paraId="4A71E539" w14:textId="77777777" w:rsidR="00E00EAC" w:rsidRDefault="00000000">
            <w:pPr>
              <w:spacing w:after="0"/>
            </w:pPr>
            <w:r>
              <w:rPr>
                <w:b/>
              </w:rPr>
              <w:t>Thành phần</w:t>
            </w:r>
          </w:p>
        </w:tc>
        <w:tc>
          <w:tcPr>
            <w:tcW w:w="7427" w:type="dxa"/>
            <w:shd w:val="clear" w:color="auto" w:fill="EAEAEA"/>
            <w:tcMar>
              <w:top w:w="65" w:type="dxa"/>
              <w:left w:w="90" w:type="dxa"/>
              <w:bottom w:w="65" w:type="dxa"/>
              <w:right w:w="90" w:type="dxa"/>
            </w:tcMar>
          </w:tcPr>
          <w:p w14:paraId="0E73A01D" w14:textId="77777777" w:rsidR="00E00EAC" w:rsidRDefault="00000000">
            <w:pPr>
              <w:spacing w:after="0"/>
            </w:pPr>
            <w:r>
              <w:rPr>
                <w:b/>
              </w:rPr>
              <w:t>Nội dung</w:t>
            </w:r>
          </w:p>
        </w:tc>
      </w:tr>
      <w:tr w:rsidR="00E00EAC" w14:paraId="2BF35906" w14:textId="77777777">
        <w:trPr>
          <w:cantSplit/>
        </w:trPr>
        <w:tc>
          <w:tcPr>
            <w:tcW w:w="1928" w:type="dxa"/>
            <w:tcMar>
              <w:top w:w="65" w:type="dxa"/>
              <w:left w:w="90" w:type="dxa"/>
              <w:bottom w:w="65" w:type="dxa"/>
              <w:right w:w="90" w:type="dxa"/>
            </w:tcMar>
          </w:tcPr>
          <w:p w14:paraId="1039A662" w14:textId="77777777" w:rsidR="00E00EAC" w:rsidRDefault="00000000">
            <w:pPr>
              <w:spacing w:after="0"/>
            </w:pPr>
            <w:r>
              <w:t>Tóm tắt</w:t>
            </w:r>
          </w:p>
        </w:tc>
        <w:tc>
          <w:tcPr>
            <w:tcW w:w="7427" w:type="dxa"/>
            <w:tcMar>
              <w:top w:w="65" w:type="dxa"/>
              <w:left w:w="90" w:type="dxa"/>
              <w:bottom w:w="65" w:type="dxa"/>
              <w:right w:w="90" w:type="dxa"/>
            </w:tcMar>
          </w:tcPr>
          <w:p w14:paraId="0EB0B3EE" w14:textId="77777777" w:rsidR="00E00EAC" w:rsidRDefault="00000000">
            <w:pPr>
              <w:spacing w:after="0"/>
            </w:pPr>
            <w:r>
              <w:t>Duy trì hồ sơ nhân viên phục vụ phân công công việc và quản lý tài khoản sử dụng hệ thống.</w:t>
            </w:r>
          </w:p>
        </w:tc>
      </w:tr>
      <w:tr w:rsidR="00E00EAC" w14:paraId="3E33E40C" w14:textId="77777777">
        <w:trPr>
          <w:cantSplit/>
        </w:trPr>
        <w:tc>
          <w:tcPr>
            <w:tcW w:w="1928" w:type="dxa"/>
            <w:tcMar>
              <w:top w:w="65" w:type="dxa"/>
              <w:left w:w="90" w:type="dxa"/>
              <w:bottom w:w="65" w:type="dxa"/>
              <w:right w:w="90" w:type="dxa"/>
            </w:tcMar>
          </w:tcPr>
          <w:p w14:paraId="31AB116C" w14:textId="77777777" w:rsidR="00E00EAC" w:rsidRDefault="00000000">
            <w:pPr>
              <w:spacing w:after="0"/>
            </w:pPr>
            <w:r>
              <w:t>Actor chính</w:t>
            </w:r>
          </w:p>
        </w:tc>
        <w:tc>
          <w:tcPr>
            <w:tcW w:w="7427" w:type="dxa"/>
            <w:tcMar>
              <w:top w:w="65" w:type="dxa"/>
              <w:left w:w="90" w:type="dxa"/>
              <w:bottom w:w="65" w:type="dxa"/>
              <w:right w:w="90" w:type="dxa"/>
            </w:tcMar>
          </w:tcPr>
          <w:p w14:paraId="0AC838B3" w14:textId="77777777" w:rsidR="00E00EAC" w:rsidRDefault="00000000">
            <w:pPr>
              <w:spacing w:after="0"/>
            </w:pPr>
            <w:r>
              <w:t>Nhân viên bán hàng (NV); Quản trị viên (ADMIN).</w:t>
            </w:r>
          </w:p>
        </w:tc>
      </w:tr>
      <w:tr w:rsidR="00E00EAC" w14:paraId="77678B1F" w14:textId="77777777">
        <w:trPr>
          <w:cantSplit/>
        </w:trPr>
        <w:tc>
          <w:tcPr>
            <w:tcW w:w="1928" w:type="dxa"/>
            <w:tcMar>
              <w:top w:w="65" w:type="dxa"/>
              <w:left w:w="90" w:type="dxa"/>
              <w:bottom w:w="65" w:type="dxa"/>
              <w:right w:w="90" w:type="dxa"/>
            </w:tcMar>
          </w:tcPr>
          <w:p w14:paraId="67C082F7" w14:textId="77777777" w:rsidR="00E00EAC" w:rsidRDefault="00000000">
            <w:pPr>
              <w:spacing w:after="0"/>
            </w:pPr>
            <w:r>
              <w:t>Actor phụ</w:t>
            </w:r>
          </w:p>
        </w:tc>
        <w:tc>
          <w:tcPr>
            <w:tcW w:w="7427" w:type="dxa"/>
            <w:tcMar>
              <w:top w:w="65" w:type="dxa"/>
              <w:left w:w="90" w:type="dxa"/>
              <w:bottom w:w="65" w:type="dxa"/>
              <w:right w:w="90" w:type="dxa"/>
            </w:tcMar>
          </w:tcPr>
          <w:p w14:paraId="5F6D1911" w14:textId="77777777" w:rsidR="00E00EAC" w:rsidRDefault="00000000">
            <w:pPr>
              <w:spacing w:after="0"/>
            </w:pPr>
            <w:r>
              <w:t>Không có tác nhân phụ.</w:t>
            </w:r>
          </w:p>
        </w:tc>
      </w:tr>
      <w:tr w:rsidR="00E00EAC" w14:paraId="5CB3FE24" w14:textId="77777777">
        <w:trPr>
          <w:cantSplit/>
        </w:trPr>
        <w:tc>
          <w:tcPr>
            <w:tcW w:w="1928" w:type="dxa"/>
            <w:tcMar>
              <w:top w:w="65" w:type="dxa"/>
              <w:left w:w="90" w:type="dxa"/>
              <w:bottom w:w="65" w:type="dxa"/>
              <w:right w:w="90" w:type="dxa"/>
            </w:tcMar>
          </w:tcPr>
          <w:p w14:paraId="5A511E52" w14:textId="77777777" w:rsidR="00E00EAC" w:rsidRDefault="00000000">
            <w:pPr>
              <w:spacing w:after="0"/>
            </w:pPr>
            <w:r>
              <w:t>Tiền điều kiện</w:t>
            </w:r>
          </w:p>
        </w:tc>
        <w:tc>
          <w:tcPr>
            <w:tcW w:w="7427" w:type="dxa"/>
            <w:tcMar>
              <w:top w:w="65" w:type="dxa"/>
              <w:left w:w="90" w:type="dxa"/>
              <w:bottom w:w="65" w:type="dxa"/>
              <w:right w:w="90" w:type="dxa"/>
            </w:tcMar>
          </w:tcPr>
          <w:p w14:paraId="75050594" w14:textId="77777777" w:rsidR="00E00EAC" w:rsidRDefault="00000000">
            <w:pPr>
              <w:spacing w:after="0"/>
            </w:pPr>
            <w:r>
              <w:t>Đã đăng nhập; có quyền xem và quyền quản lý nhân viên tương ứng.</w:t>
            </w:r>
          </w:p>
        </w:tc>
      </w:tr>
    </w:tbl>
    <w:p w14:paraId="0029A331" w14:textId="77777777" w:rsidR="00E00EAC" w:rsidRDefault="00000000">
      <w:pPr>
        <w:keepNext/>
        <w:spacing w:before="100" w:after="60"/>
      </w:pPr>
      <w:r>
        <w:rPr>
          <w:b/>
        </w:rPr>
        <w:t>Dòng sự kiện chính</w:t>
      </w:r>
    </w:p>
    <w:p w14:paraId="586648CB" w14:textId="77777777" w:rsidR="00E00EAC" w:rsidRDefault="00000000">
      <w:pPr>
        <w:spacing w:after="40"/>
      </w:pPr>
      <w:r>
        <w:t>1. Nhân viên được giao nhiệm vụ quản lý yêu cầu xem danh sách nhân sự.</w:t>
      </w:r>
    </w:p>
    <w:p w14:paraId="67038436" w14:textId="77777777" w:rsidR="00E00EAC" w:rsidRDefault="00000000">
      <w:pPr>
        <w:spacing w:after="40"/>
      </w:pPr>
      <w:r>
        <w:t>2. Hệ thống cung cấp danh sách và các tiêu chí tìm kiếm.</w:t>
      </w:r>
    </w:p>
    <w:p w14:paraId="0CF40C7F" w14:textId="77777777" w:rsidR="00E00EAC" w:rsidRDefault="00000000">
      <w:pPr>
        <w:spacing w:after="40"/>
      </w:pPr>
      <w:r>
        <w:t>3. Người thực hiện yêu cầu bổ sung nhân viên, nhập tên, số điện thoại, lương và trạng thái.</w:t>
      </w:r>
    </w:p>
    <w:p w14:paraId="099027CD" w14:textId="77777777" w:rsidR="00E00EAC" w:rsidRDefault="00000000">
      <w:pPr>
        <w:spacing w:after="40"/>
      </w:pPr>
      <w:r>
        <w:t>4. Hệ thống kiểm tra tên, số điện thoại và mức lương không âm.</w:t>
      </w:r>
    </w:p>
    <w:p w14:paraId="7A5397C5" w14:textId="77777777" w:rsidR="00E00EAC" w:rsidRDefault="00000000">
      <w:pPr>
        <w:spacing w:after="40"/>
      </w:pPr>
      <w:r>
        <w:t>5. Hệ thống ghi nhận hồ sơ và thông báo kết quả.</w:t>
      </w:r>
    </w:p>
    <w:p w14:paraId="73F25886" w14:textId="77777777" w:rsidR="00E00EAC" w:rsidRDefault="00000000">
      <w:pPr>
        <w:keepNext/>
        <w:spacing w:before="100" w:after="60"/>
      </w:pPr>
      <w:r>
        <w:rPr>
          <w:b/>
        </w:rPr>
        <w:t>Dòng sự kiện phụ</w:t>
      </w:r>
    </w:p>
    <w:p w14:paraId="333B058A" w14:textId="77777777" w:rsidR="00E00EAC" w:rsidRDefault="00000000">
      <w:pPr>
        <w:spacing w:after="40"/>
      </w:pPr>
      <w:r>
        <w:t>2a. Chỉ tra cứu: hệ thống lọc danh sách theo tiêu chí, không sửa hồ sơ.</w:t>
      </w:r>
    </w:p>
    <w:p w14:paraId="7A505885" w14:textId="77777777" w:rsidR="00E00EAC" w:rsidRDefault="00000000">
      <w:pPr>
        <w:spacing w:after="40"/>
      </w:pPr>
      <w:r>
        <w:t>3a. Cập nhật hồ sơ: người thực hiện chọn nhân viên và điều chỉnh thông tin; hệ thống kiểm tra trước khi ghi.</w:t>
      </w:r>
    </w:p>
    <w:p w14:paraId="7760DAE7" w14:textId="77777777" w:rsidR="00E00EAC" w:rsidRDefault="00000000">
      <w:pPr>
        <w:spacing w:after="40"/>
      </w:pPr>
      <w:r>
        <w:t>3b. Ngừng hoạt động: người thực hiện xác nhận vô hiệu hóa; hệ thống giữ hồ sơ và thay đổi trạng thái hoạt động.</w:t>
      </w:r>
    </w:p>
    <w:p w14:paraId="59BAC208" w14:textId="77777777" w:rsidR="00E00EAC" w:rsidRDefault="00000000">
      <w:pPr>
        <w:spacing w:after="40"/>
      </w:pPr>
      <w:r>
        <w:t>4a. Dữ liệu không hợp lệ: hệ thống yêu cầu sửa; chưa ghi nhận yêu cầu.</w:t>
      </w:r>
    </w:p>
    <w:p w14:paraId="6CB29F52" w14:textId="77777777" w:rsidR="00E00EAC" w:rsidRDefault="00000000">
      <w:pPr>
        <w:keepNext/>
        <w:spacing w:before="100" w:after="60"/>
      </w:pPr>
      <w:r>
        <w:rPr>
          <w:b/>
        </w:rPr>
        <w:t>Hậu điều kiện</w:t>
      </w:r>
    </w:p>
    <w:p w14:paraId="1B96F4A4" w14:textId="77777777" w:rsidR="00E00EAC" w:rsidRDefault="00000000">
      <w:pPr>
        <w:spacing w:after="0"/>
      </w:pPr>
      <w:r>
        <w:t>Hồ sơ nhân sự được bổ sung hoặc cập nhật khi thành công; vô hiệu hóa không xóa hồ sơ nhân viên.</w:t>
      </w:r>
    </w:p>
    <w:p w14:paraId="09340821" w14:textId="77777777" w:rsidR="00E00EAC" w:rsidRDefault="00000000">
      <w:pPr>
        <w:pStyle w:val="Heading2"/>
        <w:pageBreakBefore/>
        <w:spacing w:before="160" w:after="140"/>
      </w:pPr>
      <w:bookmarkStart w:id="16" w:name="_Toc1860"/>
      <w:r>
        <w:t>3.10 UC10 Theo dõi tồn kho</w:t>
      </w:r>
      <w:bookmarkEnd w:id="16"/>
    </w:p>
    <w:tbl>
      <w:tblPr>
        <w:tblW w:w="0" w:type="auto"/>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4A0" w:firstRow="1" w:lastRow="0" w:firstColumn="1" w:lastColumn="0" w:noHBand="0" w:noVBand="1"/>
      </w:tblPr>
      <w:tblGrid>
        <w:gridCol w:w="1928"/>
        <w:gridCol w:w="7427"/>
      </w:tblGrid>
      <w:tr w:rsidR="00E00EAC" w14:paraId="7807518B" w14:textId="77777777">
        <w:trPr>
          <w:cantSplit/>
          <w:tblHeader/>
        </w:trPr>
        <w:tc>
          <w:tcPr>
            <w:tcW w:w="1928" w:type="dxa"/>
            <w:shd w:val="clear" w:color="auto" w:fill="EAEAEA"/>
            <w:tcMar>
              <w:top w:w="65" w:type="dxa"/>
              <w:left w:w="90" w:type="dxa"/>
              <w:bottom w:w="65" w:type="dxa"/>
              <w:right w:w="90" w:type="dxa"/>
            </w:tcMar>
          </w:tcPr>
          <w:p w14:paraId="2C289795" w14:textId="77777777" w:rsidR="00E00EAC" w:rsidRDefault="00000000">
            <w:pPr>
              <w:spacing w:after="0"/>
            </w:pPr>
            <w:r>
              <w:rPr>
                <w:b/>
              </w:rPr>
              <w:t>Thành phần</w:t>
            </w:r>
          </w:p>
        </w:tc>
        <w:tc>
          <w:tcPr>
            <w:tcW w:w="7427" w:type="dxa"/>
            <w:shd w:val="clear" w:color="auto" w:fill="EAEAEA"/>
            <w:tcMar>
              <w:top w:w="65" w:type="dxa"/>
              <w:left w:w="90" w:type="dxa"/>
              <w:bottom w:w="65" w:type="dxa"/>
              <w:right w:w="90" w:type="dxa"/>
            </w:tcMar>
          </w:tcPr>
          <w:p w14:paraId="2C4BEE72" w14:textId="77777777" w:rsidR="00E00EAC" w:rsidRDefault="00000000">
            <w:pPr>
              <w:spacing w:after="0"/>
            </w:pPr>
            <w:r>
              <w:rPr>
                <w:b/>
              </w:rPr>
              <w:t>Nội dung</w:t>
            </w:r>
          </w:p>
        </w:tc>
      </w:tr>
      <w:tr w:rsidR="00E00EAC" w14:paraId="129C786A" w14:textId="77777777">
        <w:trPr>
          <w:cantSplit/>
        </w:trPr>
        <w:tc>
          <w:tcPr>
            <w:tcW w:w="1928" w:type="dxa"/>
            <w:tcMar>
              <w:top w:w="65" w:type="dxa"/>
              <w:left w:w="90" w:type="dxa"/>
              <w:bottom w:w="65" w:type="dxa"/>
              <w:right w:w="90" w:type="dxa"/>
            </w:tcMar>
          </w:tcPr>
          <w:p w14:paraId="4BD0424C" w14:textId="77777777" w:rsidR="00E00EAC" w:rsidRDefault="00000000">
            <w:pPr>
              <w:spacing w:after="0"/>
            </w:pPr>
            <w:r>
              <w:t>Tóm tắt</w:t>
            </w:r>
          </w:p>
        </w:tc>
        <w:tc>
          <w:tcPr>
            <w:tcW w:w="7427" w:type="dxa"/>
            <w:tcMar>
              <w:top w:w="65" w:type="dxa"/>
              <w:left w:w="90" w:type="dxa"/>
              <w:bottom w:w="65" w:type="dxa"/>
              <w:right w:w="90" w:type="dxa"/>
            </w:tcMar>
          </w:tcPr>
          <w:p w14:paraId="0F8C40BE" w14:textId="77777777" w:rsidR="00E00EAC" w:rsidRDefault="00000000">
            <w:pPr>
              <w:spacing w:after="0"/>
            </w:pPr>
            <w:r>
              <w:t>Giúp nhân viên nắm số lượng hàng theo lô nhập và tra cứu tình trạng từng máy theo serial.</w:t>
            </w:r>
          </w:p>
        </w:tc>
      </w:tr>
      <w:tr w:rsidR="00E00EAC" w14:paraId="61E52A57" w14:textId="77777777">
        <w:trPr>
          <w:cantSplit/>
        </w:trPr>
        <w:tc>
          <w:tcPr>
            <w:tcW w:w="1928" w:type="dxa"/>
            <w:tcMar>
              <w:top w:w="65" w:type="dxa"/>
              <w:left w:w="90" w:type="dxa"/>
              <w:bottom w:w="65" w:type="dxa"/>
              <w:right w:w="90" w:type="dxa"/>
            </w:tcMar>
          </w:tcPr>
          <w:p w14:paraId="17C4479D" w14:textId="77777777" w:rsidR="00E00EAC" w:rsidRDefault="00000000">
            <w:pPr>
              <w:spacing w:after="0"/>
            </w:pPr>
            <w:r>
              <w:t>Actor chính</w:t>
            </w:r>
          </w:p>
        </w:tc>
        <w:tc>
          <w:tcPr>
            <w:tcW w:w="7427" w:type="dxa"/>
            <w:tcMar>
              <w:top w:w="65" w:type="dxa"/>
              <w:left w:w="90" w:type="dxa"/>
              <w:bottom w:w="65" w:type="dxa"/>
              <w:right w:w="90" w:type="dxa"/>
            </w:tcMar>
          </w:tcPr>
          <w:p w14:paraId="5FFC01FD" w14:textId="77777777" w:rsidR="00E00EAC" w:rsidRDefault="00000000">
            <w:pPr>
              <w:spacing w:after="0"/>
            </w:pPr>
            <w:r>
              <w:t>Nhân viên bán hàng (NV); Quản trị viên (ADMIN).</w:t>
            </w:r>
          </w:p>
        </w:tc>
      </w:tr>
      <w:tr w:rsidR="00E00EAC" w14:paraId="65A4F94D" w14:textId="77777777">
        <w:trPr>
          <w:cantSplit/>
        </w:trPr>
        <w:tc>
          <w:tcPr>
            <w:tcW w:w="1928" w:type="dxa"/>
            <w:tcMar>
              <w:top w:w="65" w:type="dxa"/>
              <w:left w:w="90" w:type="dxa"/>
              <w:bottom w:w="65" w:type="dxa"/>
              <w:right w:w="90" w:type="dxa"/>
            </w:tcMar>
          </w:tcPr>
          <w:p w14:paraId="2F9626DF" w14:textId="77777777" w:rsidR="00E00EAC" w:rsidRDefault="00000000">
            <w:pPr>
              <w:spacing w:after="0"/>
            </w:pPr>
            <w:r>
              <w:t>Actor phụ</w:t>
            </w:r>
          </w:p>
        </w:tc>
        <w:tc>
          <w:tcPr>
            <w:tcW w:w="7427" w:type="dxa"/>
            <w:tcMar>
              <w:top w:w="65" w:type="dxa"/>
              <w:left w:w="90" w:type="dxa"/>
              <w:bottom w:w="65" w:type="dxa"/>
              <w:right w:w="90" w:type="dxa"/>
            </w:tcMar>
          </w:tcPr>
          <w:p w14:paraId="2E5DF5A1" w14:textId="77777777" w:rsidR="00E00EAC" w:rsidRDefault="00000000">
            <w:pPr>
              <w:spacing w:after="0"/>
            </w:pPr>
            <w:r>
              <w:t>Không có tác nhân phụ.</w:t>
            </w:r>
          </w:p>
        </w:tc>
      </w:tr>
      <w:tr w:rsidR="00E00EAC" w14:paraId="73EF4EC3" w14:textId="77777777">
        <w:trPr>
          <w:cantSplit/>
        </w:trPr>
        <w:tc>
          <w:tcPr>
            <w:tcW w:w="1928" w:type="dxa"/>
            <w:tcMar>
              <w:top w:w="65" w:type="dxa"/>
              <w:left w:w="90" w:type="dxa"/>
              <w:bottom w:w="65" w:type="dxa"/>
              <w:right w:w="90" w:type="dxa"/>
            </w:tcMar>
          </w:tcPr>
          <w:p w14:paraId="04FCFAAF" w14:textId="77777777" w:rsidR="00E00EAC" w:rsidRDefault="00000000">
            <w:pPr>
              <w:spacing w:after="0"/>
            </w:pPr>
            <w:r>
              <w:t>Tiền điều kiện</w:t>
            </w:r>
          </w:p>
        </w:tc>
        <w:tc>
          <w:tcPr>
            <w:tcW w:w="7427" w:type="dxa"/>
            <w:tcMar>
              <w:top w:w="65" w:type="dxa"/>
              <w:left w:w="90" w:type="dxa"/>
              <w:bottom w:w="65" w:type="dxa"/>
              <w:right w:w="90" w:type="dxa"/>
            </w:tcMar>
          </w:tcPr>
          <w:p w14:paraId="7829BAC7" w14:textId="77777777" w:rsidR="00E00EAC" w:rsidRDefault="00000000">
            <w:pPr>
              <w:spacing w:after="0"/>
            </w:pPr>
            <w:r>
              <w:t>Đã đăng nhập và được phép tra cứu tồn kho; thay đổi trạng thái lô cần quyền cập nhật.</w:t>
            </w:r>
          </w:p>
        </w:tc>
      </w:tr>
    </w:tbl>
    <w:p w14:paraId="3EAD9363" w14:textId="77777777" w:rsidR="00E00EAC" w:rsidRDefault="00000000">
      <w:pPr>
        <w:keepNext/>
        <w:spacing w:before="100" w:after="60"/>
      </w:pPr>
      <w:r>
        <w:rPr>
          <w:b/>
        </w:rPr>
        <w:t>Dòng sự kiện chính</w:t>
      </w:r>
    </w:p>
    <w:p w14:paraId="23FC233E" w14:textId="77777777" w:rsidR="00E00EAC" w:rsidRDefault="00000000">
      <w:pPr>
        <w:spacing w:after="40"/>
      </w:pPr>
      <w:r>
        <w:t>1. Nhân viên yêu cầu xem tồn kho.</w:t>
      </w:r>
    </w:p>
    <w:p w14:paraId="1AE0D90B" w14:textId="77777777" w:rsidR="00E00EAC" w:rsidRDefault="00000000">
      <w:pPr>
        <w:spacing w:after="40"/>
      </w:pPr>
      <w:r>
        <w:t>2. Hệ thống cung cấp danh sách lô nhập, sản phẩm và số lượng liên quan.</w:t>
      </w:r>
    </w:p>
    <w:p w14:paraId="3EF33477" w14:textId="77777777" w:rsidR="00E00EAC" w:rsidRDefault="00000000">
      <w:pPr>
        <w:spacing w:after="40"/>
      </w:pPr>
      <w:r>
        <w:t>3. Nhân viên chọn tiêu chí để tìm lô hàng cần kiểm tra.</w:t>
      </w:r>
    </w:p>
    <w:p w14:paraId="13309F49" w14:textId="77777777" w:rsidR="00E00EAC" w:rsidRDefault="00000000">
      <w:pPr>
        <w:spacing w:after="40"/>
      </w:pPr>
      <w:r>
        <w:t>4. Hệ thống hiển thị các lô phù hợp.</w:t>
      </w:r>
    </w:p>
    <w:p w14:paraId="4B5B7621" w14:textId="77777777" w:rsidR="00E00EAC" w:rsidRDefault="00000000">
      <w:pPr>
        <w:spacing w:after="40"/>
      </w:pPr>
      <w:r>
        <w:t>5. Nhân viên chọn lô; hệ thống cung cấp serial, tình trạng bán và mã đơn liên quan nếu có.</w:t>
      </w:r>
    </w:p>
    <w:p w14:paraId="0ECFBC30" w14:textId="77777777" w:rsidR="00E00EAC" w:rsidRDefault="00000000">
      <w:pPr>
        <w:keepNext/>
        <w:spacing w:before="100" w:after="60"/>
      </w:pPr>
      <w:r>
        <w:rPr>
          <w:b/>
        </w:rPr>
        <w:t>Dòng sự kiện phụ</w:t>
      </w:r>
    </w:p>
    <w:p w14:paraId="52733C00" w14:textId="77777777" w:rsidR="00E00EAC" w:rsidRDefault="00000000">
      <w:pPr>
        <w:spacing w:after="40"/>
      </w:pPr>
      <w:r>
        <w:t>4a. Không có lô phù hợp: hệ thống trả danh sách rỗng; nhân viên có thể đổi tiêu chí.</w:t>
      </w:r>
    </w:p>
    <w:p w14:paraId="29D1BF8B" w14:textId="77777777" w:rsidR="00E00EAC" w:rsidRDefault="00000000">
      <w:pPr>
        <w:spacing w:after="40"/>
      </w:pPr>
      <w:r>
        <w:t>5a. Cần lọc serial: nhân viên tìm theo serial, mã đơn hoặc tình trạng còn hàng/đã bán; hệ thống cung cấp kết quả.</w:t>
      </w:r>
    </w:p>
    <w:p w14:paraId="6EADEE6A" w14:textId="77777777" w:rsidR="00E00EAC" w:rsidRDefault="00000000">
      <w:pPr>
        <w:spacing w:after="40"/>
      </w:pPr>
      <w:r>
        <w:t>4b. Người có quyền cập nhật thay đổi trạng thái sử dụng lô: hệ thống ghi nhận trạng thái và tính lại giá vốn; không phải sửa số lượng nhập.</w:t>
      </w:r>
    </w:p>
    <w:p w14:paraId="21A05E2F" w14:textId="77777777" w:rsidR="00E00EAC" w:rsidRDefault="00000000">
      <w:pPr>
        <w:spacing w:after="40"/>
      </w:pPr>
      <w:r>
        <w:t>4c. Cần xuất danh sách: hệ thống xuất các dòng tồn kho trên trang hiện tại ra Excel; hủy nơi lưu thì không tạo tệp.</w:t>
      </w:r>
    </w:p>
    <w:p w14:paraId="2049E65A" w14:textId="77777777" w:rsidR="00E00EAC" w:rsidRDefault="00000000">
      <w:pPr>
        <w:keepNext/>
        <w:spacing w:before="100" w:after="60"/>
      </w:pPr>
      <w:r>
        <w:rPr>
          <w:b/>
        </w:rPr>
        <w:t>Hậu điều kiện</w:t>
      </w:r>
    </w:p>
    <w:p w14:paraId="4E16C3CA" w14:textId="77777777" w:rsidR="00E00EAC" w:rsidRDefault="00000000">
      <w:pPr>
        <w:spacing w:after="0"/>
      </w:pPr>
      <w:r>
        <w:t>Thông tin tồn kho hoặc danh sách xuất được cung cấp. Khi thay đổi trạng thái lô thành công, trạng thái sử dụng lô và giá vốn liên quan được cập nhật.</w:t>
      </w:r>
    </w:p>
    <w:p w14:paraId="5A6205F5" w14:textId="77777777" w:rsidR="00E00EAC" w:rsidRDefault="00000000">
      <w:pPr>
        <w:pStyle w:val="Heading2"/>
        <w:pageBreakBefore/>
        <w:spacing w:before="160" w:after="140"/>
      </w:pPr>
      <w:bookmarkStart w:id="17" w:name="_Toc17375"/>
      <w:r>
        <w:t>3.11 UC11 Lập phiếu nhập hàng</w:t>
      </w:r>
      <w:bookmarkEnd w:id="17"/>
    </w:p>
    <w:tbl>
      <w:tblPr>
        <w:tblW w:w="0" w:type="auto"/>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4A0" w:firstRow="1" w:lastRow="0" w:firstColumn="1" w:lastColumn="0" w:noHBand="0" w:noVBand="1"/>
      </w:tblPr>
      <w:tblGrid>
        <w:gridCol w:w="1928"/>
        <w:gridCol w:w="7427"/>
      </w:tblGrid>
      <w:tr w:rsidR="00E00EAC" w14:paraId="74085D5E" w14:textId="77777777">
        <w:trPr>
          <w:cantSplit/>
          <w:tblHeader/>
        </w:trPr>
        <w:tc>
          <w:tcPr>
            <w:tcW w:w="1928" w:type="dxa"/>
            <w:shd w:val="clear" w:color="auto" w:fill="EAEAEA"/>
            <w:tcMar>
              <w:top w:w="65" w:type="dxa"/>
              <w:left w:w="90" w:type="dxa"/>
              <w:bottom w:w="65" w:type="dxa"/>
              <w:right w:w="90" w:type="dxa"/>
            </w:tcMar>
          </w:tcPr>
          <w:p w14:paraId="7D8B5F38" w14:textId="77777777" w:rsidR="00E00EAC" w:rsidRDefault="00000000">
            <w:pPr>
              <w:spacing w:after="0"/>
            </w:pPr>
            <w:r>
              <w:rPr>
                <w:b/>
              </w:rPr>
              <w:t>Thành phần</w:t>
            </w:r>
          </w:p>
        </w:tc>
        <w:tc>
          <w:tcPr>
            <w:tcW w:w="7427" w:type="dxa"/>
            <w:shd w:val="clear" w:color="auto" w:fill="EAEAEA"/>
            <w:tcMar>
              <w:top w:w="65" w:type="dxa"/>
              <w:left w:w="90" w:type="dxa"/>
              <w:bottom w:w="65" w:type="dxa"/>
              <w:right w:w="90" w:type="dxa"/>
            </w:tcMar>
          </w:tcPr>
          <w:p w14:paraId="66D0D1AA" w14:textId="77777777" w:rsidR="00E00EAC" w:rsidRDefault="00000000">
            <w:pPr>
              <w:spacing w:after="0"/>
            </w:pPr>
            <w:r>
              <w:rPr>
                <w:b/>
              </w:rPr>
              <w:t>Nội dung</w:t>
            </w:r>
          </w:p>
        </w:tc>
      </w:tr>
      <w:tr w:rsidR="00E00EAC" w14:paraId="69671444" w14:textId="77777777">
        <w:trPr>
          <w:cantSplit/>
        </w:trPr>
        <w:tc>
          <w:tcPr>
            <w:tcW w:w="1928" w:type="dxa"/>
            <w:tcMar>
              <w:top w:w="65" w:type="dxa"/>
              <w:left w:w="90" w:type="dxa"/>
              <w:bottom w:w="65" w:type="dxa"/>
              <w:right w:w="90" w:type="dxa"/>
            </w:tcMar>
          </w:tcPr>
          <w:p w14:paraId="7FF2CD97" w14:textId="77777777" w:rsidR="00E00EAC" w:rsidRDefault="00000000">
            <w:pPr>
              <w:spacing w:after="0"/>
            </w:pPr>
            <w:r>
              <w:t>Tóm tắt</w:t>
            </w:r>
          </w:p>
        </w:tc>
        <w:tc>
          <w:tcPr>
            <w:tcW w:w="7427" w:type="dxa"/>
            <w:tcMar>
              <w:top w:w="65" w:type="dxa"/>
              <w:left w:w="90" w:type="dxa"/>
              <w:bottom w:w="65" w:type="dxa"/>
              <w:right w:w="90" w:type="dxa"/>
            </w:tcMar>
          </w:tcPr>
          <w:p w14:paraId="20C6102B" w14:textId="77777777" w:rsidR="00E00EAC" w:rsidRDefault="00000000">
            <w:pPr>
              <w:spacing w:after="0"/>
            </w:pPr>
            <w:r>
              <w:t>Ghi nhận dự kiến nhập hàng từ một nhà cung cấp, gồm sản phẩm, giá nhập, thời gian bảo hành và danh sách serial.</w:t>
            </w:r>
          </w:p>
        </w:tc>
      </w:tr>
      <w:tr w:rsidR="00E00EAC" w14:paraId="6048E170" w14:textId="77777777">
        <w:trPr>
          <w:cantSplit/>
        </w:trPr>
        <w:tc>
          <w:tcPr>
            <w:tcW w:w="1928" w:type="dxa"/>
            <w:tcMar>
              <w:top w:w="65" w:type="dxa"/>
              <w:left w:w="90" w:type="dxa"/>
              <w:bottom w:w="65" w:type="dxa"/>
              <w:right w:w="90" w:type="dxa"/>
            </w:tcMar>
          </w:tcPr>
          <w:p w14:paraId="32815BF5" w14:textId="77777777" w:rsidR="00E00EAC" w:rsidRDefault="00000000">
            <w:pPr>
              <w:spacing w:after="0"/>
            </w:pPr>
            <w:r>
              <w:t>Actor chính</w:t>
            </w:r>
          </w:p>
        </w:tc>
        <w:tc>
          <w:tcPr>
            <w:tcW w:w="7427" w:type="dxa"/>
            <w:tcMar>
              <w:top w:w="65" w:type="dxa"/>
              <w:left w:w="90" w:type="dxa"/>
              <w:bottom w:w="65" w:type="dxa"/>
              <w:right w:w="90" w:type="dxa"/>
            </w:tcMar>
          </w:tcPr>
          <w:p w14:paraId="27B18505" w14:textId="77777777" w:rsidR="00E00EAC" w:rsidRDefault="00000000">
            <w:pPr>
              <w:spacing w:after="0"/>
            </w:pPr>
            <w:r>
              <w:t>Nhân viên bán hàng (NV); Quản trị viên (ADMIN).</w:t>
            </w:r>
          </w:p>
        </w:tc>
      </w:tr>
      <w:tr w:rsidR="00E00EAC" w14:paraId="61BA87F0" w14:textId="77777777">
        <w:trPr>
          <w:cantSplit/>
        </w:trPr>
        <w:tc>
          <w:tcPr>
            <w:tcW w:w="1928" w:type="dxa"/>
            <w:tcMar>
              <w:top w:w="65" w:type="dxa"/>
              <w:left w:w="90" w:type="dxa"/>
              <w:bottom w:w="65" w:type="dxa"/>
              <w:right w:w="90" w:type="dxa"/>
            </w:tcMar>
          </w:tcPr>
          <w:p w14:paraId="66FD709C" w14:textId="77777777" w:rsidR="00E00EAC" w:rsidRDefault="00000000">
            <w:pPr>
              <w:spacing w:after="0"/>
            </w:pPr>
            <w:r>
              <w:t>Actor phụ</w:t>
            </w:r>
          </w:p>
        </w:tc>
        <w:tc>
          <w:tcPr>
            <w:tcW w:w="7427" w:type="dxa"/>
            <w:tcMar>
              <w:top w:w="65" w:type="dxa"/>
              <w:left w:w="90" w:type="dxa"/>
              <w:bottom w:w="65" w:type="dxa"/>
              <w:right w:w="90" w:type="dxa"/>
            </w:tcMar>
          </w:tcPr>
          <w:p w14:paraId="23D5F23B" w14:textId="77777777" w:rsidR="00E00EAC" w:rsidRDefault="00000000">
            <w:pPr>
              <w:spacing w:after="0"/>
            </w:pPr>
            <w:r>
              <w:t>Không có tác nhân phụ.</w:t>
            </w:r>
          </w:p>
        </w:tc>
      </w:tr>
      <w:tr w:rsidR="00E00EAC" w14:paraId="77EA1FA7" w14:textId="77777777">
        <w:trPr>
          <w:cantSplit/>
        </w:trPr>
        <w:tc>
          <w:tcPr>
            <w:tcW w:w="1928" w:type="dxa"/>
            <w:tcMar>
              <w:top w:w="65" w:type="dxa"/>
              <w:left w:w="90" w:type="dxa"/>
              <w:bottom w:w="65" w:type="dxa"/>
              <w:right w:w="90" w:type="dxa"/>
            </w:tcMar>
          </w:tcPr>
          <w:p w14:paraId="4BFDFF78" w14:textId="77777777" w:rsidR="00E00EAC" w:rsidRDefault="00000000">
            <w:pPr>
              <w:spacing w:after="0"/>
            </w:pPr>
            <w:r>
              <w:t>Tiền điều kiện</w:t>
            </w:r>
          </w:p>
        </w:tc>
        <w:tc>
          <w:tcPr>
            <w:tcW w:w="7427" w:type="dxa"/>
            <w:tcMar>
              <w:top w:w="65" w:type="dxa"/>
              <w:left w:w="90" w:type="dxa"/>
              <w:bottom w:w="65" w:type="dxa"/>
              <w:right w:w="90" w:type="dxa"/>
            </w:tcMar>
          </w:tcPr>
          <w:p w14:paraId="6A3E6D0B" w14:textId="77777777" w:rsidR="00E00EAC" w:rsidRDefault="00000000">
            <w:pPr>
              <w:spacing w:after="0"/>
            </w:pPr>
            <w:r>
              <w:t>Đã đăng nhập, được phép lập phiếu; nhà cung cấp đã có sản phẩm cung ứng để lựa chọn.</w:t>
            </w:r>
          </w:p>
        </w:tc>
      </w:tr>
    </w:tbl>
    <w:p w14:paraId="6BCD2FA5" w14:textId="77777777" w:rsidR="00E00EAC" w:rsidRDefault="00000000">
      <w:pPr>
        <w:keepNext/>
        <w:spacing w:before="100" w:after="60"/>
      </w:pPr>
      <w:r>
        <w:rPr>
          <w:b/>
        </w:rPr>
        <w:t>Dòng sự kiện chính</w:t>
      </w:r>
    </w:p>
    <w:p w14:paraId="39A9AF06" w14:textId="77777777" w:rsidR="00E00EAC" w:rsidRDefault="00000000">
      <w:pPr>
        <w:spacing w:after="40"/>
      </w:pPr>
      <w:r>
        <w:t>1. Nhân viên yêu cầu lập phiếu nhập và chọn nhà cung cấp.</w:t>
      </w:r>
    </w:p>
    <w:p w14:paraId="3DAC4A2D" w14:textId="77777777" w:rsidR="00E00EAC" w:rsidRDefault="00000000">
      <w:pPr>
        <w:spacing w:after="40"/>
      </w:pPr>
      <w:r>
        <w:t>2. Hệ thống cung cấp các sản phẩm mà đối tác đang cung ứng.</w:t>
      </w:r>
    </w:p>
    <w:p w14:paraId="15A687C0" w14:textId="77777777" w:rsidR="00E00EAC" w:rsidRDefault="00000000">
      <w:pPr>
        <w:spacing w:after="40"/>
      </w:pPr>
      <w:r>
        <w:t>3. Nhân viên chọn hàng, nhập giá nhập, thời gian bảo hành và danh sách serial.</w:t>
      </w:r>
    </w:p>
    <w:p w14:paraId="30B29DB4" w14:textId="77777777" w:rsidR="00E00EAC" w:rsidRDefault="00000000">
      <w:pPr>
        <w:spacing w:after="40"/>
      </w:pPr>
      <w:r>
        <w:t>4. Hệ thống xác định số lượng theo số serial, tính tổng tiền và trình bày phiếu để kiểm tra.</w:t>
      </w:r>
    </w:p>
    <w:p w14:paraId="4F58CAC5" w14:textId="77777777" w:rsidR="00E00EAC" w:rsidRDefault="00000000">
      <w:pPr>
        <w:spacing w:after="40"/>
      </w:pPr>
      <w:r>
        <w:t>5. Nhân viên xác nhận lưu; hệ thống kiểm tra thông tin và ghi nhận phiếu ở trạng thái chờ xác nhận.</w:t>
      </w:r>
    </w:p>
    <w:p w14:paraId="1C67D33E" w14:textId="77777777" w:rsidR="00E00EAC" w:rsidRDefault="00000000">
      <w:pPr>
        <w:keepNext/>
        <w:spacing w:before="100" w:after="60"/>
      </w:pPr>
      <w:r>
        <w:rPr>
          <w:b/>
        </w:rPr>
        <w:t>Dòng sự kiện phụ</w:t>
      </w:r>
    </w:p>
    <w:p w14:paraId="561FA5AC" w14:textId="77777777" w:rsidR="00E00EAC" w:rsidRDefault="00000000">
      <w:pPr>
        <w:spacing w:after="40"/>
      </w:pPr>
      <w:r>
        <w:t>3a. Nhập từ Excel: nhân viên cung cấp tệp theo mẫu; hệ thống kiểm tra các dòng, nhóm theo nhà cung cấp và ghi nhận các phần hợp lệ. Serial lỗi được thông báo; phiếu tạo ra vẫn chờ xác nhận.</w:t>
      </w:r>
    </w:p>
    <w:p w14:paraId="1723A183" w14:textId="77777777" w:rsidR="00E00EAC" w:rsidRDefault="00000000">
      <w:pPr>
        <w:spacing w:after="40"/>
      </w:pPr>
      <w:r>
        <w:t>5a. Thiếu hàng, thiếu serial, serial trùng hoặc giá/thời gian bảo hành không hợp lệ: hệ thống yêu cầu sửa trước khi chấp nhận.</w:t>
      </w:r>
    </w:p>
    <w:p w14:paraId="4CF7D2E4" w14:textId="77777777" w:rsidR="00E00EAC" w:rsidRDefault="00000000">
      <w:pPr>
        <w:spacing w:after="40"/>
      </w:pPr>
      <w:r>
        <w:t>5b. Ghi nhận lỗi giữa chừng: hệ thống thông báo; nhân viên cần kiểm tra các phần có thể đã ghi, không coi phiếu hoàn tất.</w:t>
      </w:r>
    </w:p>
    <w:p w14:paraId="5A62466C" w14:textId="77777777" w:rsidR="00E00EAC" w:rsidRDefault="00000000">
      <w:pPr>
        <w:spacing w:after="40"/>
      </w:pPr>
      <w:r>
        <w:t>Trước bước 5, nhân viên hủy yêu cầu: không ghi phiếu mới.</w:t>
      </w:r>
    </w:p>
    <w:p w14:paraId="07349606" w14:textId="77777777" w:rsidR="00E00EAC" w:rsidRDefault="00000000">
      <w:pPr>
        <w:keepNext/>
        <w:spacing w:before="100" w:after="60"/>
      </w:pPr>
      <w:r>
        <w:rPr>
          <w:b/>
        </w:rPr>
        <w:t>Hậu điều kiện</w:t>
      </w:r>
    </w:p>
    <w:p w14:paraId="076C102B" w14:textId="77777777" w:rsidR="00E00EAC" w:rsidRDefault="00000000">
      <w:pPr>
        <w:spacing w:after="0"/>
      </w:pPr>
      <w:r>
        <w:t>Thành công: phiếu chờ và thông tin hàng nhập được ghi nhận; chưa tăng tồn kho do hoàn thành phiếu. Lỗi ghi: có thể có phần thông tin đã lưu cần kiểm tra.</w:t>
      </w:r>
    </w:p>
    <w:p w14:paraId="57B4E6A2" w14:textId="77777777" w:rsidR="00E00EAC" w:rsidRDefault="00000000">
      <w:pPr>
        <w:pStyle w:val="Heading2"/>
        <w:pageBreakBefore/>
        <w:spacing w:before="160" w:after="140"/>
      </w:pPr>
      <w:bookmarkStart w:id="18" w:name="_Toc7477"/>
      <w:r>
        <w:t>3.12 UC12 Điều chỉnh phiếu nhập chờ</w:t>
      </w:r>
      <w:bookmarkEnd w:id="18"/>
    </w:p>
    <w:tbl>
      <w:tblPr>
        <w:tblW w:w="0" w:type="auto"/>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4A0" w:firstRow="1" w:lastRow="0" w:firstColumn="1" w:lastColumn="0" w:noHBand="0" w:noVBand="1"/>
      </w:tblPr>
      <w:tblGrid>
        <w:gridCol w:w="1928"/>
        <w:gridCol w:w="7427"/>
      </w:tblGrid>
      <w:tr w:rsidR="00E00EAC" w14:paraId="1F4415F5" w14:textId="77777777">
        <w:trPr>
          <w:cantSplit/>
          <w:tblHeader/>
        </w:trPr>
        <w:tc>
          <w:tcPr>
            <w:tcW w:w="1928" w:type="dxa"/>
            <w:shd w:val="clear" w:color="auto" w:fill="EAEAEA"/>
            <w:tcMar>
              <w:top w:w="65" w:type="dxa"/>
              <w:left w:w="90" w:type="dxa"/>
              <w:bottom w:w="65" w:type="dxa"/>
              <w:right w:w="90" w:type="dxa"/>
            </w:tcMar>
          </w:tcPr>
          <w:p w14:paraId="5200CAB7" w14:textId="77777777" w:rsidR="00E00EAC" w:rsidRDefault="00000000">
            <w:pPr>
              <w:spacing w:after="0"/>
            </w:pPr>
            <w:r>
              <w:rPr>
                <w:b/>
              </w:rPr>
              <w:t>Thành phần</w:t>
            </w:r>
          </w:p>
        </w:tc>
        <w:tc>
          <w:tcPr>
            <w:tcW w:w="7427" w:type="dxa"/>
            <w:shd w:val="clear" w:color="auto" w:fill="EAEAEA"/>
            <w:tcMar>
              <w:top w:w="65" w:type="dxa"/>
              <w:left w:w="90" w:type="dxa"/>
              <w:bottom w:w="65" w:type="dxa"/>
              <w:right w:w="90" w:type="dxa"/>
            </w:tcMar>
          </w:tcPr>
          <w:p w14:paraId="036D9D9C" w14:textId="77777777" w:rsidR="00E00EAC" w:rsidRDefault="00000000">
            <w:pPr>
              <w:spacing w:after="0"/>
            </w:pPr>
            <w:r>
              <w:rPr>
                <w:b/>
              </w:rPr>
              <w:t>Nội dung</w:t>
            </w:r>
          </w:p>
        </w:tc>
      </w:tr>
      <w:tr w:rsidR="00E00EAC" w14:paraId="3AFB69E1" w14:textId="77777777">
        <w:trPr>
          <w:cantSplit/>
        </w:trPr>
        <w:tc>
          <w:tcPr>
            <w:tcW w:w="1928" w:type="dxa"/>
            <w:tcMar>
              <w:top w:w="65" w:type="dxa"/>
              <w:left w:w="90" w:type="dxa"/>
              <w:bottom w:w="65" w:type="dxa"/>
              <w:right w:w="90" w:type="dxa"/>
            </w:tcMar>
          </w:tcPr>
          <w:p w14:paraId="120B18E5" w14:textId="77777777" w:rsidR="00E00EAC" w:rsidRDefault="00000000">
            <w:pPr>
              <w:spacing w:after="0"/>
            </w:pPr>
            <w:r>
              <w:t>Tóm tắt</w:t>
            </w:r>
          </w:p>
        </w:tc>
        <w:tc>
          <w:tcPr>
            <w:tcW w:w="7427" w:type="dxa"/>
            <w:tcMar>
              <w:top w:w="65" w:type="dxa"/>
              <w:left w:w="90" w:type="dxa"/>
              <w:bottom w:w="65" w:type="dxa"/>
              <w:right w:w="90" w:type="dxa"/>
            </w:tcMar>
          </w:tcPr>
          <w:p w14:paraId="4EC6C835" w14:textId="77777777" w:rsidR="00E00EAC" w:rsidRDefault="00000000">
            <w:pPr>
              <w:spacing w:after="0"/>
            </w:pPr>
            <w:r>
              <w:t>Cho phép sửa sai thông tin hàng nhập hoặc loại bỏ một phiếu đang chờ trước khi hoàn thành nhập hàng.</w:t>
            </w:r>
          </w:p>
        </w:tc>
      </w:tr>
      <w:tr w:rsidR="00E00EAC" w14:paraId="561EB221" w14:textId="77777777">
        <w:trPr>
          <w:cantSplit/>
        </w:trPr>
        <w:tc>
          <w:tcPr>
            <w:tcW w:w="1928" w:type="dxa"/>
            <w:tcMar>
              <w:top w:w="65" w:type="dxa"/>
              <w:left w:w="90" w:type="dxa"/>
              <w:bottom w:w="65" w:type="dxa"/>
              <w:right w:w="90" w:type="dxa"/>
            </w:tcMar>
          </w:tcPr>
          <w:p w14:paraId="5A19A14C" w14:textId="77777777" w:rsidR="00E00EAC" w:rsidRDefault="00000000">
            <w:pPr>
              <w:spacing w:after="0"/>
            </w:pPr>
            <w:r>
              <w:t>Actor chính</w:t>
            </w:r>
          </w:p>
        </w:tc>
        <w:tc>
          <w:tcPr>
            <w:tcW w:w="7427" w:type="dxa"/>
            <w:tcMar>
              <w:top w:w="65" w:type="dxa"/>
              <w:left w:w="90" w:type="dxa"/>
              <w:bottom w:w="65" w:type="dxa"/>
              <w:right w:w="90" w:type="dxa"/>
            </w:tcMar>
          </w:tcPr>
          <w:p w14:paraId="244DC22B" w14:textId="77777777" w:rsidR="00E00EAC" w:rsidRDefault="00000000">
            <w:pPr>
              <w:spacing w:after="0"/>
            </w:pPr>
            <w:r>
              <w:t>Nhân viên bán hàng (NV); Quản trị viên (ADMIN).</w:t>
            </w:r>
          </w:p>
        </w:tc>
      </w:tr>
      <w:tr w:rsidR="00E00EAC" w14:paraId="046472AC" w14:textId="77777777">
        <w:trPr>
          <w:cantSplit/>
        </w:trPr>
        <w:tc>
          <w:tcPr>
            <w:tcW w:w="1928" w:type="dxa"/>
            <w:tcMar>
              <w:top w:w="65" w:type="dxa"/>
              <w:left w:w="90" w:type="dxa"/>
              <w:bottom w:w="65" w:type="dxa"/>
              <w:right w:w="90" w:type="dxa"/>
            </w:tcMar>
          </w:tcPr>
          <w:p w14:paraId="72A472E7" w14:textId="77777777" w:rsidR="00E00EAC" w:rsidRDefault="00000000">
            <w:pPr>
              <w:spacing w:after="0"/>
            </w:pPr>
            <w:r>
              <w:t>Actor phụ</w:t>
            </w:r>
          </w:p>
        </w:tc>
        <w:tc>
          <w:tcPr>
            <w:tcW w:w="7427" w:type="dxa"/>
            <w:tcMar>
              <w:top w:w="65" w:type="dxa"/>
              <w:left w:w="90" w:type="dxa"/>
              <w:bottom w:w="65" w:type="dxa"/>
              <w:right w:w="90" w:type="dxa"/>
            </w:tcMar>
          </w:tcPr>
          <w:p w14:paraId="29D8FCBC" w14:textId="77777777" w:rsidR="00E00EAC" w:rsidRDefault="00000000">
            <w:pPr>
              <w:spacing w:after="0"/>
            </w:pPr>
            <w:r>
              <w:t>Không có tác nhân phụ.</w:t>
            </w:r>
          </w:p>
        </w:tc>
      </w:tr>
      <w:tr w:rsidR="00E00EAC" w14:paraId="2BF4D920" w14:textId="77777777">
        <w:trPr>
          <w:cantSplit/>
        </w:trPr>
        <w:tc>
          <w:tcPr>
            <w:tcW w:w="1928" w:type="dxa"/>
            <w:tcMar>
              <w:top w:w="65" w:type="dxa"/>
              <w:left w:w="90" w:type="dxa"/>
              <w:bottom w:w="65" w:type="dxa"/>
              <w:right w:w="90" w:type="dxa"/>
            </w:tcMar>
          </w:tcPr>
          <w:p w14:paraId="1C8FD0B5" w14:textId="77777777" w:rsidR="00E00EAC" w:rsidRDefault="00000000">
            <w:pPr>
              <w:spacing w:after="0"/>
            </w:pPr>
            <w:r>
              <w:t>Tiền điều kiện</w:t>
            </w:r>
          </w:p>
        </w:tc>
        <w:tc>
          <w:tcPr>
            <w:tcW w:w="7427" w:type="dxa"/>
            <w:tcMar>
              <w:top w:w="65" w:type="dxa"/>
              <w:left w:w="90" w:type="dxa"/>
              <w:bottom w:w="65" w:type="dxa"/>
              <w:right w:w="90" w:type="dxa"/>
            </w:tcMar>
          </w:tcPr>
          <w:p w14:paraId="54466746" w14:textId="77777777" w:rsidR="00E00EAC" w:rsidRDefault="00000000">
            <w:pPr>
              <w:spacing w:after="0"/>
            </w:pPr>
            <w:r>
              <w:t>Đã đăng nhập và truy cập được phiếu cần xử lý; phiếu đang chờ xác nhận, đáp ứng điều kiện điều chỉnh.</w:t>
            </w:r>
          </w:p>
        </w:tc>
      </w:tr>
    </w:tbl>
    <w:p w14:paraId="6B3A5B4B" w14:textId="77777777" w:rsidR="00E00EAC" w:rsidRDefault="00000000">
      <w:pPr>
        <w:keepNext/>
        <w:spacing w:before="100" w:after="60"/>
      </w:pPr>
      <w:r>
        <w:rPr>
          <w:b/>
        </w:rPr>
        <w:t>Dòng sự kiện chính</w:t>
      </w:r>
    </w:p>
    <w:p w14:paraId="38CD2EB4" w14:textId="77777777" w:rsidR="00E00EAC" w:rsidRDefault="00000000">
      <w:pPr>
        <w:spacing w:after="40"/>
      </w:pPr>
      <w:r>
        <w:t>1. Nhân viên xác định phiếu nhập chờ cần điều chỉnh.</w:t>
      </w:r>
    </w:p>
    <w:p w14:paraId="32857CF1" w14:textId="77777777" w:rsidR="00E00EAC" w:rsidRDefault="00000000">
      <w:pPr>
        <w:spacing w:after="40"/>
      </w:pPr>
      <w:r>
        <w:t>2. Hệ thống cung cấp nội dung phiếu và các dòng sản phẩm, serial.</w:t>
      </w:r>
    </w:p>
    <w:p w14:paraId="46170351" w14:textId="77777777" w:rsidR="00E00EAC" w:rsidRDefault="00000000">
      <w:pPr>
        <w:spacing w:after="40"/>
      </w:pPr>
      <w:r>
        <w:t>3. Nhân viên sửa sản phẩm, giá, bảo hành hoặc danh sách serial rồi yêu cầu lưu.</w:t>
      </w:r>
    </w:p>
    <w:p w14:paraId="7BE70520" w14:textId="77777777" w:rsidR="00E00EAC" w:rsidRDefault="00000000">
      <w:pPr>
        <w:spacing w:after="40"/>
      </w:pPr>
      <w:r>
        <w:t>4. Hệ thống kiểm tra dữ liệu và tình trạng sử dụng serial của phiếu.</w:t>
      </w:r>
    </w:p>
    <w:p w14:paraId="68BCA07F" w14:textId="77777777" w:rsidR="00E00EAC" w:rsidRDefault="00000000">
      <w:pPr>
        <w:spacing w:after="40"/>
      </w:pPr>
      <w:r>
        <w:t>5. Hệ thống ghi nhận phần điều chỉnh và thông báo kết quả.</w:t>
      </w:r>
    </w:p>
    <w:p w14:paraId="27661C5A" w14:textId="77777777" w:rsidR="00E00EAC" w:rsidRDefault="00000000">
      <w:pPr>
        <w:keepNext/>
        <w:spacing w:before="100" w:after="60"/>
      </w:pPr>
      <w:r>
        <w:rPr>
          <w:b/>
        </w:rPr>
        <w:t>Dòng sự kiện phụ</w:t>
      </w:r>
    </w:p>
    <w:p w14:paraId="135A77F9" w14:textId="77777777" w:rsidR="00E00EAC" w:rsidRDefault="00000000">
      <w:pPr>
        <w:spacing w:after="40"/>
      </w:pPr>
      <w:r>
        <w:t>3a. Loại bỏ phiếu: nhân viên yêu cầu xóa và đồng ý xác nhận; hệ thống chỉ chấp nhận khi phiếu còn chờ và ràng buộc cho phép.</w:t>
      </w:r>
    </w:p>
    <w:p w14:paraId="10B945AE" w14:textId="77777777" w:rsidR="00E00EAC" w:rsidRDefault="00000000">
      <w:pPr>
        <w:spacing w:after="40"/>
      </w:pPr>
      <w:r>
        <w:t>4a. Dữ liệu không hợp lệ, serial trùng ngoài phiếu hoặc đã bán: hệ thống từ chối yêu cầu sửa đó.</w:t>
      </w:r>
    </w:p>
    <w:p w14:paraId="2EB2DCDC" w14:textId="77777777" w:rsidR="00E00EAC" w:rsidRDefault="00000000">
      <w:pPr>
        <w:spacing w:after="40"/>
      </w:pPr>
      <w:r>
        <w:t>5a. Một phần ghi nhận thất bại: hệ thống báo lỗi; nhân viên kiểm tra lại nội dung phiếu trước khi tiếp tục.</w:t>
      </w:r>
    </w:p>
    <w:p w14:paraId="1ECFA3B0" w14:textId="77777777" w:rsidR="00E00EAC" w:rsidRDefault="00000000">
      <w:pPr>
        <w:spacing w:after="40"/>
      </w:pPr>
      <w:r>
        <w:t>Trước khi ghi, nhân viên hủy: giữ nội dung đã lưu trước đó.</w:t>
      </w:r>
    </w:p>
    <w:p w14:paraId="1EC76085" w14:textId="77777777" w:rsidR="00E00EAC" w:rsidRDefault="00000000">
      <w:pPr>
        <w:keepNext/>
        <w:spacing w:before="100" w:after="60"/>
      </w:pPr>
      <w:r>
        <w:rPr>
          <w:b/>
        </w:rPr>
        <w:t>Hậu điều kiện</w:t>
      </w:r>
    </w:p>
    <w:p w14:paraId="61CE9007" w14:textId="77777777" w:rsidR="00E00EAC" w:rsidRDefault="00000000">
      <w:pPr>
        <w:spacing w:after="0"/>
      </w:pPr>
      <w:r>
        <w:t>Thành công: nội dung phiếu chờ được sửa hoặc phiếu được loại bỏ. Từ chối: chưa chấp nhận điều chỉnh. Lỗi ghi nhiều bước có thể để lại thay đổi một phần.</w:t>
      </w:r>
    </w:p>
    <w:p w14:paraId="4C7841D8" w14:textId="77777777" w:rsidR="00E00EAC" w:rsidRDefault="00000000">
      <w:pPr>
        <w:pStyle w:val="Heading2"/>
        <w:pageBreakBefore/>
        <w:spacing w:before="160" w:after="140"/>
      </w:pPr>
      <w:bookmarkStart w:id="19" w:name="_Toc12976"/>
      <w:r>
        <w:t>3.13 UC13 Hoàn thành nhập hàng</w:t>
      </w:r>
      <w:bookmarkEnd w:id="19"/>
    </w:p>
    <w:tbl>
      <w:tblPr>
        <w:tblW w:w="0" w:type="auto"/>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4A0" w:firstRow="1" w:lastRow="0" w:firstColumn="1" w:lastColumn="0" w:noHBand="0" w:noVBand="1"/>
      </w:tblPr>
      <w:tblGrid>
        <w:gridCol w:w="1928"/>
        <w:gridCol w:w="7427"/>
      </w:tblGrid>
      <w:tr w:rsidR="00E00EAC" w14:paraId="2264CA8A" w14:textId="77777777">
        <w:trPr>
          <w:cantSplit/>
          <w:tblHeader/>
        </w:trPr>
        <w:tc>
          <w:tcPr>
            <w:tcW w:w="1928" w:type="dxa"/>
            <w:shd w:val="clear" w:color="auto" w:fill="EAEAEA"/>
            <w:tcMar>
              <w:top w:w="65" w:type="dxa"/>
              <w:left w:w="90" w:type="dxa"/>
              <w:bottom w:w="65" w:type="dxa"/>
              <w:right w:w="90" w:type="dxa"/>
            </w:tcMar>
          </w:tcPr>
          <w:p w14:paraId="3C82EB7D" w14:textId="77777777" w:rsidR="00E00EAC" w:rsidRDefault="00000000">
            <w:pPr>
              <w:spacing w:after="0"/>
            </w:pPr>
            <w:r>
              <w:rPr>
                <w:b/>
              </w:rPr>
              <w:t>Thành phần</w:t>
            </w:r>
          </w:p>
        </w:tc>
        <w:tc>
          <w:tcPr>
            <w:tcW w:w="7427" w:type="dxa"/>
            <w:shd w:val="clear" w:color="auto" w:fill="EAEAEA"/>
            <w:tcMar>
              <w:top w:w="65" w:type="dxa"/>
              <w:left w:w="90" w:type="dxa"/>
              <w:bottom w:w="65" w:type="dxa"/>
              <w:right w:w="90" w:type="dxa"/>
            </w:tcMar>
          </w:tcPr>
          <w:p w14:paraId="0590E318" w14:textId="77777777" w:rsidR="00E00EAC" w:rsidRDefault="00000000">
            <w:pPr>
              <w:spacing w:after="0"/>
            </w:pPr>
            <w:r>
              <w:rPr>
                <w:b/>
              </w:rPr>
              <w:t>Nội dung</w:t>
            </w:r>
          </w:p>
        </w:tc>
      </w:tr>
      <w:tr w:rsidR="00E00EAC" w14:paraId="3810CF73" w14:textId="77777777">
        <w:trPr>
          <w:cantSplit/>
        </w:trPr>
        <w:tc>
          <w:tcPr>
            <w:tcW w:w="1928" w:type="dxa"/>
            <w:tcMar>
              <w:top w:w="65" w:type="dxa"/>
              <w:left w:w="90" w:type="dxa"/>
              <w:bottom w:w="65" w:type="dxa"/>
              <w:right w:w="90" w:type="dxa"/>
            </w:tcMar>
          </w:tcPr>
          <w:p w14:paraId="0FBADA2A" w14:textId="77777777" w:rsidR="00E00EAC" w:rsidRDefault="00000000">
            <w:pPr>
              <w:spacing w:after="0"/>
            </w:pPr>
            <w:r>
              <w:t>Tóm tắt</w:t>
            </w:r>
          </w:p>
        </w:tc>
        <w:tc>
          <w:tcPr>
            <w:tcW w:w="7427" w:type="dxa"/>
            <w:tcMar>
              <w:top w:w="65" w:type="dxa"/>
              <w:left w:w="90" w:type="dxa"/>
              <w:bottom w:w="65" w:type="dxa"/>
              <w:right w:w="90" w:type="dxa"/>
            </w:tcMar>
          </w:tcPr>
          <w:p w14:paraId="0E50426C" w14:textId="77777777" w:rsidR="00E00EAC" w:rsidRDefault="00000000">
            <w:pPr>
              <w:spacing w:after="0"/>
            </w:pPr>
            <w:r>
              <w:t>Xác nhận một phiếu nhập chờ để số hàng được ghi nhận vào tồn kho và phát sinh khoản chi nhập hàng.</w:t>
            </w:r>
          </w:p>
        </w:tc>
      </w:tr>
      <w:tr w:rsidR="00E00EAC" w14:paraId="452E4744" w14:textId="77777777">
        <w:trPr>
          <w:cantSplit/>
        </w:trPr>
        <w:tc>
          <w:tcPr>
            <w:tcW w:w="1928" w:type="dxa"/>
            <w:tcMar>
              <w:top w:w="65" w:type="dxa"/>
              <w:left w:w="90" w:type="dxa"/>
              <w:bottom w:w="65" w:type="dxa"/>
              <w:right w:w="90" w:type="dxa"/>
            </w:tcMar>
          </w:tcPr>
          <w:p w14:paraId="77F33AAD" w14:textId="77777777" w:rsidR="00E00EAC" w:rsidRDefault="00000000">
            <w:pPr>
              <w:spacing w:after="0"/>
            </w:pPr>
            <w:r>
              <w:t>Actor chính</w:t>
            </w:r>
          </w:p>
        </w:tc>
        <w:tc>
          <w:tcPr>
            <w:tcW w:w="7427" w:type="dxa"/>
            <w:tcMar>
              <w:top w:w="65" w:type="dxa"/>
              <w:left w:w="90" w:type="dxa"/>
              <w:bottom w:w="65" w:type="dxa"/>
              <w:right w:w="90" w:type="dxa"/>
            </w:tcMar>
          </w:tcPr>
          <w:p w14:paraId="491EFF20" w14:textId="77777777" w:rsidR="00E00EAC" w:rsidRDefault="00000000">
            <w:pPr>
              <w:spacing w:after="0"/>
            </w:pPr>
            <w:r>
              <w:t>Nhân viên bán hàng (NV); Quản trị viên (ADMIN).</w:t>
            </w:r>
          </w:p>
        </w:tc>
      </w:tr>
      <w:tr w:rsidR="00E00EAC" w14:paraId="72019AAD" w14:textId="77777777">
        <w:trPr>
          <w:cantSplit/>
        </w:trPr>
        <w:tc>
          <w:tcPr>
            <w:tcW w:w="1928" w:type="dxa"/>
            <w:tcMar>
              <w:top w:w="65" w:type="dxa"/>
              <w:left w:w="90" w:type="dxa"/>
              <w:bottom w:w="65" w:type="dxa"/>
              <w:right w:w="90" w:type="dxa"/>
            </w:tcMar>
          </w:tcPr>
          <w:p w14:paraId="1B70D0F9" w14:textId="77777777" w:rsidR="00E00EAC" w:rsidRDefault="00000000">
            <w:pPr>
              <w:spacing w:after="0"/>
            </w:pPr>
            <w:r>
              <w:t>Actor phụ</w:t>
            </w:r>
          </w:p>
        </w:tc>
        <w:tc>
          <w:tcPr>
            <w:tcW w:w="7427" w:type="dxa"/>
            <w:tcMar>
              <w:top w:w="65" w:type="dxa"/>
              <w:left w:w="90" w:type="dxa"/>
              <w:bottom w:w="65" w:type="dxa"/>
              <w:right w:w="90" w:type="dxa"/>
            </w:tcMar>
          </w:tcPr>
          <w:p w14:paraId="520DAF0E" w14:textId="77777777" w:rsidR="00E00EAC" w:rsidRDefault="00000000">
            <w:pPr>
              <w:spacing w:after="0"/>
            </w:pPr>
            <w:r>
              <w:t>Không có tác nhân phụ.</w:t>
            </w:r>
          </w:p>
        </w:tc>
      </w:tr>
      <w:tr w:rsidR="00E00EAC" w14:paraId="50C2A944" w14:textId="77777777">
        <w:trPr>
          <w:cantSplit/>
        </w:trPr>
        <w:tc>
          <w:tcPr>
            <w:tcW w:w="1928" w:type="dxa"/>
            <w:tcMar>
              <w:top w:w="65" w:type="dxa"/>
              <w:left w:w="90" w:type="dxa"/>
              <w:bottom w:w="65" w:type="dxa"/>
              <w:right w:w="90" w:type="dxa"/>
            </w:tcMar>
          </w:tcPr>
          <w:p w14:paraId="4297E2F2" w14:textId="77777777" w:rsidR="00E00EAC" w:rsidRDefault="00000000">
            <w:pPr>
              <w:spacing w:after="0"/>
            </w:pPr>
            <w:r>
              <w:t>Tiền điều kiện</w:t>
            </w:r>
          </w:p>
        </w:tc>
        <w:tc>
          <w:tcPr>
            <w:tcW w:w="7427" w:type="dxa"/>
            <w:tcMar>
              <w:top w:w="65" w:type="dxa"/>
              <w:left w:w="90" w:type="dxa"/>
              <w:bottom w:w="65" w:type="dxa"/>
              <w:right w:w="90" w:type="dxa"/>
            </w:tcMar>
          </w:tcPr>
          <w:p w14:paraId="57EA40BE" w14:textId="77777777" w:rsidR="00E00EAC" w:rsidRDefault="00000000">
            <w:pPr>
              <w:spacing w:after="0"/>
            </w:pPr>
            <w:r>
              <w:t>Đã đăng nhập, mở được phiếu nhập chờ; phiếu có chi tiết và serial đáp ứng điều kiện hoàn thành.</w:t>
            </w:r>
          </w:p>
        </w:tc>
      </w:tr>
    </w:tbl>
    <w:p w14:paraId="56E4734A" w14:textId="77777777" w:rsidR="00E00EAC" w:rsidRDefault="00000000">
      <w:pPr>
        <w:keepNext/>
        <w:spacing w:before="100" w:after="60"/>
      </w:pPr>
      <w:r>
        <w:rPr>
          <w:b/>
        </w:rPr>
        <w:t>Dòng sự kiện chính</w:t>
      </w:r>
    </w:p>
    <w:p w14:paraId="1527B2B4" w14:textId="77777777" w:rsidR="00E00EAC" w:rsidRDefault="00000000">
      <w:pPr>
        <w:spacing w:after="40"/>
      </w:pPr>
      <w:r>
        <w:t>1. Nhân viên yêu cầu hoàn thành phiếu nhập.</w:t>
      </w:r>
    </w:p>
    <w:p w14:paraId="2EFF6E8C" w14:textId="77777777" w:rsidR="00E00EAC" w:rsidRDefault="00000000">
      <w:pPr>
        <w:spacing w:after="40"/>
      </w:pPr>
      <w:r>
        <w:t>2. Hệ thống đề nghị xác nhận vì phiếu sẽ làm thay đổi tồn kho.</w:t>
      </w:r>
    </w:p>
    <w:p w14:paraId="1840AB75" w14:textId="77777777" w:rsidR="00E00EAC" w:rsidRDefault="00000000">
      <w:pPr>
        <w:spacing w:after="40"/>
      </w:pPr>
      <w:r>
        <w:t>3. Nhân viên đồng ý.</w:t>
      </w:r>
    </w:p>
    <w:p w14:paraId="03FE5CA2" w14:textId="77777777" w:rsidR="00E00EAC" w:rsidRDefault="00000000">
      <w:pPr>
        <w:spacing w:after="40"/>
      </w:pPr>
      <w:r>
        <w:t>4. Hệ thống kiểm tra điều kiện hoàn thành, ghi nhận phiếu hoàn thành và tăng tồn kho theo các dòng đang sử dụng.</w:t>
      </w:r>
    </w:p>
    <w:p w14:paraId="50345E02" w14:textId="77777777" w:rsidR="00E00EAC" w:rsidRDefault="00000000">
      <w:pPr>
        <w:spacing w:after="40"/>
      </w:pPr>
      <w:r>
        <w:t>5. Hệ thống thực hiện ghi khoản chi nhập hàng và thông báo kết quả hoàn thành.</w:t>
      </w:r>
    </w:p>
    <w:p w14:paraId="0407648C" w14:textId="77777777" w:rsidR="00E00EAC" w:rsidRDefault="00000000">
      <w:pPr>
        <w:keepNext/>
        <w:spacing w:before="100" w:after="60"/>
      </w:pPr>
      <w:r>
        <w:rPr>
          <w:b/>
        </w:rPr>
        <w:t>Dòng sự kiện phụ</w:t>
      </w:r>
    </w:p>
    <w:p w14:paraId="2AA8FEF7" w14:textId="77777777" w:rsidR="00E00EAC" w:rsidRDefault="00000000">
      <w:pPr>
        <w:spacing w:after="40"/>
      </w:pPr>
      <w:r>
        <w:t>3a. Không đồng ý: hệ thống giữ phiếu ở trạng thái chờ.</w:t>
      </w:r>
    </w:p>
    <w:p w14:paraId="304A14BC" w14:textId="77777777" w:rsidR="00E00EAC" w:rsidRDefault="00000000">
      <w:pPr>
        <w:spacing w:after="40"/>
      </w:pPr>
      <w:r>
        <w:t>4a. Phiếu không đáp ứng điều kiện hoàn thành hoặc không cập nhật được: hệ thống từ chối và thông báo.</w:t>
      </w:r>
    </w:p>
    <w:p w14:paraId="250A4352" w14:textId="77777777" w:rsidR="00E00EAC" w:rsidRDefault="00000000">
      <w:pPr>
        <w:spacing w:after="40"/>
      </w:pPr>
      <w:r>
        <w:t>5a. Khoản chi không ghi được sau khi tồn kho đã cập nhật: phiếu và tồn kho có thể đã thay đổi; cần đối chiếu sổ quỹ. Giao diện hiện tại có thể vẫn báo hoàn thành.</w:t>
      </w:r>
    </w:p>
    <w:p w14:paraId="15C55E29" w14:textId="77777777" w:rsidR="00E00EAC" w:rsidRDefault="00000000">
      <w:pPr>
        <w:keepNext/>
        <w:spacing w:before="100" w:after="60"/>
      </w:pPr>
      <w:r>
        <w:rPr>
          <w:b/>
        </w:rPr>
        <w:t>Hậu điều kiện</w:t>
      </w:r>
    </w:p>
    <w:p w14:paraId="4FB9F54E" w14:textId="77777777" w:rsidR="00E00EAC" w:rsidRDefault="00000000">
      <w:pPr>
        <w:spacing w:after="0"/>
      </w:pPr>
      <w:r>
        <w:t>Đầy đủ: phiếu hoàn thành, tồn kho tăng và khoản chi được ghi. Nếu bước ghi khoản chi lỗi: phiếu/tồn kho có thể đã đổi nhưng thiếu khoản chi; không coi toàn bộ dữ liệu đã đồng bộ.</w:t>
      </w:r>
    </w:p>
    <w:p w14:paraId="2C0483D5" w14:textId="77777777" w:rsidR="00E00EAC" w:rsidRDefault="00000000">
      <w:pPr>
        <w:pStyle w:val="Heading2"/>
        <w:pageBreakBefore/>
        <w:spacing w:before="160" w:after="140"/>
      </w:pPr>
      <w:bookmarkStart w:id="20" w:name="_Toc24828"/>
      <w:r>
        <w:t>3.14 UC14 Tra cứu phiếu nhập</w:t>
      </w:r>
      <w:bookmarkEnd w:id="20"/>
    </w:p>
    <w:tbl>
      <w:tblPr>
        <w:tblW w:w="0" w:type="auto"/>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4A0" w:firstRow="1" w:lastRow="0" w:firstColumn="1" w:lastColumn="0" w:noHBand="0" w:noVBand="1"/>
      </w:tblPr>
      <w:tblGrid>
        <w:gridCol w:w="1928"/>
        <w:gridCol w:w="7427"/>
      </w:tblGrid>
      <w:tr w:rsidR="00E00EAC" w14:paraId="4DDF679B" w14:textId="77777777">
        <w:trPr>
          <w:cantSplit/>
          <w:tblHeader/>
        </w:trPr>
        <w:tc>
          <w:tcPr>
            <w:tcW w:w="1928" w:type="dxa"/>
            <w:shd w:val="clear" w:color="auto" w:fill="EAEAEA"/>
            <w:tcMar>
              <w:top w:w="65" w:type="dxa"/>
              <w:left w:w="90" w:type="dxa"/>
              <w:bottom w:w="65" w:type="dxa"/>
              <w:right w:w="90" w:type="dxa"/>
            </w:tcMar>
          </w:tcPr>
          <w:p w14:paraId="44425BB2" w14:textId="77777777" w:rsidR="00E00EAC" w:rsidRDefault="00000000">
            <w:pPr>
              <w:spacing w:after="0"/>
            </w:pPr>
            <w:r>
              <w:rPr>
                <w:b/>
              </w:rPr>
              <w:t>Thành phần</w:t>
            </w:r>
          </w:p>
        </w:tc>
        <w:tc>
          <w:tcPr>
            <w:tcW w:w="7427" w:type="dxa"/>
            <w:shd w:val="clear" w:color="auto" w:fill="EAEAEA"/>
            <w:tcMar>
              <w:top w:w="65" w:type="dxa"/>
              <w:left w:w="90" w:type="dxa"/>
              <w:bottom w:w="65" w:type="dxa"/>
              <w:right w:w="90" w:type="dxa"/>
            </w:tcMar>
          </w:tcPr>
          <w:p w14:paraId="40C482EC" w14:textId="77777777" w:rsidR="00E00EAC" w:rsidRDefault="00000000">
            <w:pPr>
              <w:spacing w:after="0"/>
            </w:pPr>
            <w:r>
              <w:rPr>
                <w:b/>
              </w:rPr>
              <w:t>Nội dung</w:t>
            </w:r>
          </w:p>
        </w:tc>
      </w:tr>
      <w:tr w:rsidR="00E00EAC" w14:paraId="35C8A081" w14:textId="77777777">
        <w:trPr>
          <w:cantSplit/>
        </w:trPr>
        <w:tc>
          <w:tcPr>
            <w:tcW w:w="1928" w:type="dxa"/>
            <w:tcMar>
              <w:top w:w="65" w:type="dxa"/>
              <w:left w:w="90" w:type="dxa"/>
              <w:bottom w:w="65" w:type="dxa"/>
              <w:right w:w="90" w:type="dxa"/>
            </w:tcMar>
          </w:tcPr>
          <w:p w14:paraId="0E969747" w14:textId="77777777" w:rsidR="00E00EAC" w:rsidRDefault="00000000">
            <w:pPr>
              <w:spacing w:after="0"/>
            </w:pPr>
            <w:r>
              <w:t>Tóm tắt</w:t>
            </w:r>
          </w:p>
        </w:tc>
        <w:tc>
          <w:tcPr>
            <w:tcW w:w="7427" w:type="dxa"/>
            <w:tcMar>
              <w:top w:w="65" w:type="dxa"/>
              <w:left w:w="90" w:type="dxa"/>
              <w:bottom w:w="65" w:type="dxa"/>
              <w:right w:w="90" w:type="dxa"/>
            </w:tcMar>
          </w:tcPr>
          <w:p w14:paraId="42363CD5" w14:textId="77777777" w:rsidR="00E00EAC" w:rsidRDefault="00000000">
            <w:pPr>
              <w:spacing w:after="0"/>
            </w:pPr>
            <w:r>
              <w:t>Cung cấp thông tin các lần nhập hàng để kiểm tra đối tác, hàng nhập, giá trị và tình trạng xử lý.</w:t>
            </w:r>
          </w:p>
        </w:tc>
      </w:tr>
      <w:tr w:rsidR="00E00EAC" w14:paraId="0683BB23" w14:textId="77777777">
        <w:trPr>
          <w:cantSplit/>
        </w:trPr>
        <w:tc>
          <w:tcPr>
            <w:tcW w:w="1928" w:type="dxa"/>
            <w:tcMar>
              <w:top w:w="65" w:type="dxa"/>
              <w:left w:w="90" w:type="dxa"/>
              <w:bottom w:w="65" w:type="dxa"/>
              <w:right w:w="90" w:type="dxa"/>
            </w:tcMar>
          </w:tcPr>
          <w:p w14:paraId="6CC248A1" w14:textId="77777777" w:rsidR="00E00EAC" w:rsidRDefault="00000000">
            <w:pPr>
              <w:spacing w:after="0"/>
            </w:pPr>
            <w:r>
              <w:t>Actor chính</w:t>
            </w:r>
          </w:p>
        </w:tc>
        <w:tc>
          <w:tcPr>
            <w:tcW w:w="7427" w:type="dxa"/>
            <w:tcMar>
              <w:top w:w="65" w:type="dxa"/>
              <w:left w:w="90" w:type="dxa"/>
              <w:bottom w:w="65" w:type="dxa"/>
              <w:right w:w="90" w:type="dxa"/>
            </w:tcMar>
          </w:tcPr>
          <w:p w14:paraId="74694B89" w14:textId="77777777" w:rsidR="00E00EAC" w:rsidRDefault="00000000">
            <w:pPr>
              <w:spacing w:after="0"/>
            </w:pPr>
            <w:r>
              <w:t>Nhân viên bán hàng (NV); Quản trị viên (ADMIN).</w:t>
            </w:r>
          </w:p>
        </w:tc>
      </w:tr>
      <w:tr w:rsidR="00E00EAC" w14:paraId="7A9A9050" w14:textId="77777777">
        <w:trPr>
          <w:cantSplit/>
        </w:trPr>
        <w:tc>
          <w:tcPr>
            <w:tcW w:w="1928" w:type="dxa"/>
            <w:tcMar>
              <w:top w:w="65" w:type="dxa"/>
              <w:left w:w="90" w:type="dxa"/>
              <w:bottom w:w="65" w:type="dxa"/>
              <w:right w:w="90" w:type="dxa"/>
            </w:tcMar>
          </w:tcPr>
          <w:p w14:paraId="06AEE4A4" w14:textId="77777777" w:rsidR="00E00EAC" w:rsidRDefault="00000000">
            <w:pPr>
              <w:spacing w:after="0"/>
            </w:pPr>
            <w:r>
              <w:t>Actor phụ</w:t>
            </w:r>
          </w:p>
        </w:tc>
        <w:tc>
          <w:tcPr>
            <w:tcW w:w="7427" w:type="dxa"/>
            <w:tcMar>
              <w:top w:w="65" w:type="dxa"/>
              <w:left w:w="90" w:type="dxa"/>
              <w:bottom w:w="65" w:type="dxa"/>
              <w:right w:w="90" w:type="dxa"/>
            </w:tcMar>
          </w:tcPr>
          <w:p w14:paraId="7E862085" w14:textId="77777777" w:rsidR="00E00EAC" w:rsidRDefault="00000000">
            <w:pPr>
              <w:spacing w:after="0"/>
            </w:pPr>
            <w:r>
              <w:t>Không có tác nhân phụ.</w:t>
            </w:r>
          </w:p>
        </w:tc>
      </w:tr>
      <w:tr w:rsidR="00E00EAC" w14:paraId="6B99BAD3" w14:textId="77777777">
        <w:trPr>
          <w:cantSplit/>
        </w:trPr>
        <w:tc>
          <w:tcPr>
            <w:tcW w:w="1928" w:type="dxa"/>
            <w:tcMar>
              <w:top w:w="65" w:type="dxa"/>
              <w:left w:w="90" w:type="dxa"/>
              <w:bottom w:w="65" w:type="dxa"/>
              <w:right w:w="90" w:type="dxa"/>
            </w:tcMar>
          </w:tcPr>
          <w:p w14:paraId="169F52F6" w14:textId="77777777" w:rsidR="00E00EAC" w:rsidRDefault="00000000">
            <w:pPr>
              <w:spacing w:after="0"/>
            </w:pPr>
            <w:r>
              <w:t>Tiền điều kiện</w:t>
            </w:r>
          </w:p>
        </w:tc>
        <w:tc>
          <w:tcPr>
            <w:tcW w:w="7427" w:type="dxa"/>
            <w:tcMar>
              <w:top w:w="65" w:type="dxa"/>
              <w:left w:w="90" w:type="dxa"/>
              <w:bottom w:w="65" w:type="dxa"/>
              <w:right w:w="90" w:type="dxa"/>
            </w:tcMar>
          </w:tcPr>
          <w:p w14:paraId="793E719E" w14:textId="77777777" w:rsidR="00E00EAC" w:rsidRDefault="00000000">
            <w:pPr>
              <w:spacing w:after="0"/>
            </w:pPr>
            <w:r>
              <w:t>Đã đăng nhập và được phép truy cập danh sách phiếu nhập.</w:t>
            </w:r>
          </w:p>
        </w:tc>
      </w:tr>
    </w:tbl>
    <w:p w14:paraId="03A11762" w14:textId="77777777" w:rsidR="00E00EAC" w:rsidRDefault="00000000">
      <w:pPr>
        <w:keepNext/>
        <w:spacing w:before="100" w:after="60"/>
      </w:pPr>
      <w:r>
        <w:rPr>
          <w:b/>
        </w:rPr>
        <w:t>Dòng sự kiện chính</w:t>
      </w:r>
    </w:p>
    <w:p w14:paraId="560ABF46" w14:textId="77777777" w:rsidR="00E00EAC" w:rsidRDefault="00000000">
      <w:pPr>
        <w:spacing w:after="40"/>
      </w:pPr>
      <w:r>
        <w:t>1. Nhân viên yêu cầu tra cứu phiếu nhập.</w:t>
      </w:r>
    </w:p>
    <w:p w14:paraId="7558D4DE" w14:textId="77777777" w:rsidR="00E00EAC" w:rsidRDefault="00000000">
      <w:pPr>
        <w:spacing w:after="40"/>
      </w:pPr>
      <w:r>
        <w:t>2. Hệ thống hiển thị danh sách phiếu và tiêu chí tìm kiếm.</w:t>
      </w:r>
    </w:p>
    <w:p w14:paraId="6BEB2CD3" w14:textId="77777777" w:rsidR="00E00EAC" w:rsidRDefault="00000000">
      <w:pPr>
        <w:spacing w:after="40"/>
      </w:pPr>
      <w:r>
        <w:t>3. Nhân viên chọn tiêu chí; hệ thống cung cấp các phiếu phù hợp.</w:t>
      </w:r>
    </w:p>
    <w:p w14:paraId="38239550" w14:textId="77777777" w:rsidR="00E00EAC" w:rsidRDefault="00000000">
      <w:pPr>
        <w:spacing w:after="40"/>
      </w:pPr>
      <w:r>
        <w:t>4. Nhân viên chọn phiếu cần xem.</w:t>
      </w:r>
    </w:p>
    <w:p w14:paraId="4823DEE0" w14:textId="77777777" w:rsidR="00E00EAC" w:rsidRDefault="00000000">
      <w:pPr>
        <w:spacing w:after="40"/>
      </w:pPr>
      <w:r>
        <w:t>5. Hệ thống cung cấp thông tin đối tác, người lập, tổng tiền, trạng thái và các dòng nhập.</w:t>
      </w:r>
    </w:p>
    <w:p w14:paraId="232A15C9" w14:textId="77777777" w:rsidR="00E00EAC" w:rsidRDefault="00000000">
      <w:pPr>
        <w:keepNext/>
        <w:spacing w:before="100" w:after="60"/>
      </w:pPr>
      <w:r>
        <w:rPr>
          <w:b/>
        </w:rPr>
        <w:t>Dòng sự kiện phụ</w:t>
      </w:r>
    </w:p>
    <w:p w14:paraId="209294C4" w14:textId="77777777" w:rsidR="00E00EAC" w:rsidRDefault="00000000">
      <w:pPr>
        <w:spacing w:after="40"/>
      </w:pPr>
      <w:r>
        <w:t>3a. Không có phiếu phù hợp: hệ thống hiển thị kết quả rỗng; nhân viên có thể đổi tiêu chí.</w:t>
      </w:r>
    </w:p>
    <w:p w14:paraId="3261E764" w14:textId="77777777" w:rsidR="00E00EAC" w:rsidRDefault="00000000">
      <w:pPr>
        <w:spacing w:after="40"/>
      </w:pPr>
      <w:r>
        <w:t>5a. Cần chứng từ: nhân viên yêu cầu xuất phiếu PDF; hệ thống tạo tệp cho phiếu đang xem tại nơi được chọn.</w:t>
      </w:r>
    </w:p>
    <w:p w14:paraId="70F6A60A" w14:textId="77777777" w:rsidR="00E00EAC" w:rsidRDefault="00000000">
      <w:pPr>
        <w:spacing w:after="40"/>
      </w:pPr>
      <w:r>
        <w:t>3b. Cần danh sách: hệ thống xuất các phiếu trên trang hiện tại ra Excel.</w:t>
      </w:r>
    </w:p>
    <w:p w14:paraId="414CCF1C" w14:textId="77777777" w:rsidR="00E00EAC" w:rsidRDefault="00000000">
      <w:pPr>
        <w:spacing w:after="40"/>
      </w:pPr>
      <w:r>
        <w:t>5b. Cần xử lý phiếu chờ: nhân viên chuyển sang UC12 hoặc UC13; đây là các mục tiêu xử lý riêng.</w:t>
      </w:r>
    </w:p>
    <w:p w14:paraId="3AB23A37" w14:textId="77777777" w:rsidR="00E00EAC" w:rsidRDefault="00000000">
      <w:pPr>
        <w:keepNext/>
        <w:spacing w:before="100" w:after="60"/>
      </w:pPr>
      <w:r>
        <w:rPr>
          <w:b/>
        </w:rPr>
        <w:t>Hậu điều kiện</w:t>
      </w:r>
    </w:p>
    <w:p w14:paraId="62703009" w14:textId="77777777" w:rsidR="00E00EAC" w:rsidRDefault="00000000">
      <w:pPr>
        <w:spacing w:after="0"/>
      </w:pPr>
      <w:r>
        <w:t>Thông tin phiếu hoặc tệp xuất được cung cấp; bản thân thao tác tra cứu không thay đổi phiếu và tồn kho.</w:t>
      </w:r>
    </w:p>
    <w:p w14:paraId="04EFC43B" w14:textId="77777777" w:rsidR="00E00EAC" w:rsidRDefault="00000000">
      <w:pPr>
        <w:pStyle w:val="Heading2"/>
        <w:pageBreakBefore/>
        <w:spacing w:before="160" w:after="140"/>
      </w:pPr>
      <w:bookmarkStart w:id="21" w:name="_Toc20555"/>
      <w:r>
        <w:t>3.15 UC15 Lập đơn bán hàng</w:t>
      </w:r>
      <w:bookmarkEnd w:id="21"/>
    </w:p>
    <w:tbl>
      <w:tblPr>
        <w:tblW w:w="0" w:type="auto"/>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4A0" w:firstRow="1" w:lastRow="0" w:firstColumn="1" w:lastColumn="0" w:noHBand="0" w:noVBand="1"/>
      </w:tblPr>
      <w:tblGrid>
        <w:gridCol w:w="1928"/>
        <w:gridCol w:w="7427"/>
      </w:tblGrid>
      <w:tr w:rsidR="00E00EAC" w14:paraId="181FC4D9" w14:textId="77777777">
        <w:trPr>
          <w:cantSplit/>
          <w:tblHeader/>
        </w:trPr>
        <w:tc>
          <w:tcPr>
            <w:tcW w:w="1928" w:type="dxa"/>
            <w:shd w:val="clear" w:color="auto" w:fill="EAEAEA"/>
            <w:tcMar>
              <w:top w:w="65" w:type="dxa"/>
              <w:left w:w="90" w:type="dxa"/>
              <w:bottom w:w="65" w:type="dxa"/>
              <w:right w:w="90" w:type="dxa"/>
            </w:tcMar>
          </w:tcPr>
          <w:p w14:paraId="7D47C1AE" w14:textId="77777777" w:rsidR="00E00EAC" w:rsidRDefault="00000000">
            <w:pPr>
              <w:spacing w:after="0"/>
            </w:pPr>
            <w:r>
              <w:rPr>
                <w:b/>
              </w:rPr>
              <w:t>Thành phần</w:t>
            </w:r>
          </w:p>
        </w:tc>
        <w:tc>
          <w:tcPr>
            <w:tcW w:w="7427" w:type="dxa"/>
            <w:shd w:val="clear" w:color="auto" w:fill="EAEAEA"/>
            <w:tcMar>
              <w:top w:w="65" w:type="dxa"/>
              <w:left w:w="90" w:type="dxa"/>
              <w:bottom w:w="65" w:type="dxa"/>
              <w:right w:w="90" w:type="dxa"/>
            </w:tcMar>
          </w:tcPr>
          <w:p w14:paraId="44DE1D88" w14:textId="77777777" w:rsidR="00E00EAC" w:rsidRDefault="00000000">
            <w:pPr>
              <w:spacing w:after="0"/>
            </w:pPr>
            <w:r>
              <w:rPr>
                <w:b/>
              </w:rPr>
              <w:t>Nội dung</w:t>
            </w:r>
          </w:p>
        </w:tc>
      </w:tr>
      <w:tr w:rsidR="00E00EAC" w14:paraId="6E6CCA73" w14:textId="77777777">
        <w:trPr>
          <w:cantSplit/>
        </w:trPr>
        <w:tc>
          <w:tcPr>
            <w:tcW w:w="1928" w:type="dxa"/>
            <w:tcMar>
              <w:top w:w="65" w:type="dxa"/>
              <w:left w:w="90" w:type="dxa"/>
              <w:bottom w:w="65" w:type="dxa"/>
              <w:right w:w="90" w:type="dxa"/>
            </w:tcMar>
          </w:tcPr>
          <w:p w14:paraId="15CF7587" w14:textId="77777777" w:rsidR="00E00EAC" w:rsidRDefault="00000000">
            <w:pPr>
              <w:spacing w:after="0"/>
            </w:pPr>
            <w:r>
              <w:t>Tóm tắt</w:t>
            </w:r>
          </w:p>
        </w:tc>
        <w:tc>
          <w:tcPr>
            <w:tcW w:w="7427" w:type="dxa"/>
            <w:tcMar>
              <w:top w:w="65" w:type="dxa"/>
              <w:left w:w="90" w:type="dxa"/>
              <w:bottom w:w="65" w:type="dxa"/>
              <w:right w:w="90" w:type="dxa"/>
            </w:tcMar>
          </w:tcPr>
          <w:p w14:paraId="52DC7477" w14:textId="77777777" w:rsidR="00E00EAC" w:rsidRDefault="00000000">
            <w:pPr>
              <w:spacing w:after="0"/>
            </w:pPr>
            <w:r>
              <w:t>Ghi nhận đơn bán theo serial, thanh toán và lượng hàng đã bán.</w:t>
            </w:r>
          </w:p>
        </w:tc>
      </w:tr>
      <w:tr w:rsidR="00E00EAC" w14:paraId="57C44381" w14:textId="77777777">
        <w:trPr>
          <w:cantSplit/>
        </w:trPr>
        <w:tc>
          <w:tcPr>
            <w:tcW w:w="1928" w:type="dxa"/>
            <w:tcMar>
              <w:top w:w="65" w:type="dxa"/>
              <w:left w:w="90" w:type="dxa"/>
              <w:bottom w:w="65" w:type="dxa"/>
              <w:right w:w="90" w:type="dxa"/>
            </w:tcMar>
          </w:tcPr>
          <w:p w14:paraId="5E9F9A15" w14:textId="77777777" w:rsidR="00E00EAC" w:rsidRDefault="00000000">
            <w:pPr>
              <w:spacing w:after="0"/>
            </w:pPr>
            <w:r>
              <w:t>Actor chính</w:t>
            </w:r>
          </w:p>
        </w:tc>
        <w:tc>
          <w:tcPr>
            <w:tcW w:w="7427" w:type="dxa"/>
            <w:tcMar>
              <w:top w:w="65" w:type="dxa"/>
              <w:left w:w="90" w:type="dxa"/>
              <w:bottom w:w="65" w:type="dxa"/>
              <w:right w:w="90" w:type="dxa"/>
            </w:tcMar>
          </w:tcPr>
          <w:p w14:paraId="2BE6FEA8" w14:textId="77777777" w:rsidR="00E00EAC" w:rsidRDefault="00000000">
            <w:pPr>
              <w:spacing w:after="0"/>
            </w:pPr>
            <w:r>
              <w:t>Nhân viên bán hàng (NV); Quản trị viên (ADMIN).</w:t>
            </w:r>
          </w:p>
        </w:tc>
      </w:tr>
      <w:tr w:rsidR="00E00EAC" w14:paraId="1C9ACA9D" w14:textId="77777777">
        <w:trPr>
          <w:cantSplit/>
        </w:trPr>
        <w:tc>
          <w:tcPr>
            <w:tcW w:w="1928" w:type="dxa"/>
            <w:tcMar>
              <w:top w:w="65" w:type="dxa"/>
              <w:left w:w="90" w:type="dxa"/>
              <w:bottom w:w="65" w:type="dxa"/>
              <w:right w:w="90" w:type="dxa"/>
            </w:tcMar>
          </w:tcPr>
          <w:p w14:paraId="1F5E88DA" w14:textId="77777777" w:rsidR="00E00EAC" w:rsidRDefault="00000000">
            <w:pPr>
              <w:spacing w:after="0"/>
            </w:pPr>
            <w:r>
              <w:t>Actor phụ</w:t>
            </w:r>
          </w:p>
        </w:tc>
        <w:tc>
          <w:tcPr>
            <w:tcW w:w="7427" w:type="dxa"/>
            <w:tcMar>
              <w:top w:w="65" w:type="dxa"/>
              <w:left w:w="90" w:type="dxa"/>
              <w:bottom w:w="65" w:type="dxa"/>
              <w:right w:w="90" w:type="dxa"/>
            </w:tcMar>
          </w:tcPr>
          <w:p w14:paraId="08B4D6A2" w14:textId="77777777" w:rsidR="00E00EAC" w:rsidRDefault="00000000">
            <w:pPr>
              <w:spacing w:after="0"/>
            </w:pPr>
            <w:r>
              <w:t>Không có tác nhân phụ.</w:t>
            </w:r>
          </w:p>
        </w:tc>
      </w:tr>
      <w:tr w:rsidR="00E00EAC" w14:paraId="472CE6CA" w14:textId="77777777">
        <w:trPr>
          <w:cantSplit/>
        </w:trPr>
        <w:tc>
          <w:tcPr>
            <w:tcW w:w="1928" w:type="dxa"/>
            <w:tcMar>
              <w:top w:w="65" w:type="dxa"/>
              <w:left w:w="90" w:type="dxa"/>
              <w:bottom w:w="65" w:type="dxa"/>
              <w:right w:w="90" w:type="dxa"/>
            </w:tcMar>
          </w:tcPr>
          <w:p w14:paraId="795BA0A1" w14:textId="77777777" w:rsidR="00E00EAC" w:rsidRDefault="00000000">
            <w:pPr>
              <w:spacing w:after="0"/>
            </w:pPr>
            <w:r>
              <w:t>Tiền điều kiện</w:t>
            </w:r>
          </w:p>
        </w:tc>
        <w:tc>
          <w:tcPr>
            <w:tcW w:w="7427" w:type="dxa"/>
            <w:tcMar>
              <w:top w:w="65" w:type="dxa"/>
              <w:left w:w="90" w:type="dxa"/>
              <w:bottom w:w="65" w:type="dxa"/>
              <w:right w:w="90" w:type="dxa"/>
            </w:tcMar>
          </w:tcPr>
          <w:p w14:paraId="4B2E3826" w14:textId="77777777" w:rsidR="00E00EAC" w:rsidRDefault="00000000">
            <w:pPr>
              <w:spacing w:after="0"/>
            </w:pPr>
            <w:r>
              <w:t>Đã đăng nhập, có quyền lập đơn; có sản phẩm và serial đủ điều kiện bán.</w:t>
            </w:r>
          </w:p>
        </w:tc>
      </w:tr>
    </w:tbl>
    <w:p w14:paraId="209EBD2F" w14:textId="77777777" w:rsidR="00E00EAC" w:rsidRDefault="00000000">
      <w:pPr>
        <w:keepNext/>
        <w:spacing w:before="100" w:after="60"/>
      </w:pPr>
      <w:r>
        <w:rPr>
          <w:b/>
        </w:rPr>
        <w:t>Dòng sự kiện chính</w:t>
      </w:r>
    </w:p>
    <w:p w14:paraId="04CC79D6" w14:textId="77777777" w:rsidR="00E00EAC" w:rsidRDefault="00000000">
      <w:pPr>
        <w:spacing w:after="40"/>
      </w:pPr>
      <w:r>
        <w:t>1. Nhân viên yêu cầu lập đơn bán hàng.</w:t>
      </w:r>
    </w:p>
    <w:p w14:paraId="336ABE57" w14:textId="77777777" w:rsidR="00E00EAC" w:rsidRDefault="00000000">
      <w:pPr>
        <w:spacing w:after="40"/>
      </w:pPr>
      <w:r>
        <w:t>2. Hệ thống cung cấp sản phẩm, giá bán và serial có thể lựa chọn.</w:t>
      </w:r>
    </w:p>
    <w:p w14:paraId="2114E0E8" w14:textId="77777777" w:rsidR="00E00EAC" w:rsidRDefault="00000000">
      <w:pPr>
        <w:spacing w:after="40"/>
      </w:pPr>
      <w:r>
        <w:t>3. Nhân viên chọn sản phẩm cùng từng serial, cung cấp số điện thoại và tên khách hàng.</w:t>
      </w:r>
    </w:p>
    <w:p w14:paraId="3904DAD4" w14:textId="77777777" w:rsidR="00E00EAC" w:rsidRDefault="00000000">
      <w:pPr>
        <w:spacing w:after="40"/>
      </w:pPr>
      <w:r>
        <w:t>4. Hệ thống xác định khách, tính giá trị đơn; nhân viên chọn phương thức thanh toán và kiểm tra nội dung.</w:t>
      </w:r>
    </w:p>
    <w:p w14:paraId="0A4BD9DA" w14:textId="77777777" w:rsidR="00E00EAC" w:rsidRDefault="00000000">
      <w:pPr>
        <w:spacing w:after="40"/>
      </w:pPr>
      <w:r>
        <w:t>5. Nhân viên xác nhận lưu; hệ thống kiểm tra lại thông tin và khả năng sử dụng các serial.</w:t>
      </w:r>
    </w:p>
    <w:p w14:paraId="1AF123B7" w14:textId="77777777" w:rsidR="00E00EAC" w:rsidRDefault="00000000">
      <w:pPr>
        <w:spacing w:after="40"/>
      </w:pPr>
      <w:r>
        <w:t>6. Hệ thống lưu đơn, đánh dấu máy đã bán, giảm tồn và ghi khoản thu; hoàn tất thông tin khách mới nếu có.</w:t>
      </w:r>
    </w:p>
    <w:p w14:paraId="2FF3DAB4" w14:textId="77777777" w:rsidR="00E00EAC" w:rsidRDefault="00000000">
      <w:pPr>
        <w:keepNext/>
        <w:spacing w:before="100" w:after="60"/>
      </w:pPr>
      <w:r>
        <w:rPr>
          <w:b/>
        </w:rPr>
        <w:t>Dòng sự kiện phụ</w:t>
      </w:r>
    </w:p>
    <w:p w14:paraId="391A0036" w14:textId="77777777" w:rsidR="00E00EAC" w:rsidRDefault="00000000">
      <w:pPr>
        <w:spacing w:after="40"/>
      </w:pPr>
      <w:r>
        <w:t>3a. Khách đã có: dùng hồ sơ cũ; khách mới: ghi nhận thông tin trong khi lập đơn.</w:t>
      </w:r>
    </w:p>
    <w:p w14:paraId="3586E2C5" w14:textId="77777777" w:rsidR="00E00EAC" w:rsidRDefault="00000000">
      <w:pPr>
        <w:spacing w:after="40"/>
      </w:pPr>
      <w:r>
        <w:t>4a. Có khuyến mãi: nhân viên chọn chương trình; hệ thống tính giảm giá hoặc thêm quà và serial quà. Có thể bỏ qua.</w:t>
      </w:r>
    </w:p>
    <w:p w14:paraId="12B68087" w14:textId="77777777" w:rsidR="00E00EAC" w:rsidRDefault="00000000">
      <w:pPr>
        <w:spacing w:after="40"/>
      </w:pPr>
      <w:r>
        <w:t>5a. Giỏ trống, khách không hợp lệ hoặc serial không bán được: yêu cầu sửa; chưa hoàn tất đơn.</w:t>
      </w:r>
    </w:p>
    <w:p w14:paraId="7E6D702A" w14:textId="77777777" w:rsidR="00E00EAC" w:rsidRDefault="00000000">
      <w:pPr>
        <w:spacing w:after="40"/>
      </w:pPr>
      <w:r>
        <w:t>6a. Thiếu tồn hoặc lưu đơn lỗi: hệ thống hủy thay đổi của giao dịch lưu đơn và báo lỗi.</w:t>
      </w:r>
    </w:p>
    <w:p w14:paraId="4774F325" w14:textId="77777777" w:rsidR="00E00EAC" w:rsidRDefault="00000000">
      <w:pPr>
        <w:spacing w:after="40"/>
      </w:pPr>
      <w:r>
        <w:t>6b. Đơn đã lưu nhưng thông tin khách mới lỗi: báo lỗi; đơn đã lưu vẫn có hiệu lực.</w:t>
      </w:r>
    </w:p>
    <w:p w14:paraId="6CA09DE4" w14:textId="77777777" w:rsidR="00E00EAC" w:rsidRDefault="00000000">
      <w:pPr>
        <w:keepNext/>
        <w:spacing w:before="100" w:after="60"/>
      </w:pPr>
      <w:r>
        <w:rPr>
          <w:b/>
        </w:rPr>
        <w:t>Hậu điều kiện</w:t>
      </w:r>
    </w:p>
    <w:p w14:paraId="68D630A8" w14:textId="77777777" w:rsidR="00E00EAC" w:rsidRDefault="00000000">
      <w:pPr>
        <w:spacing w:after="0"/>
      </w:pPr>
      <w:r>
        <w:t>Thành công: đơn, khoản thu và tình trạng hàng được cập nhật. Nếu lưu khách mới lỗi: đơn đã lưu vẫn tồn tại, hồ sơ khách có thể chưa đầy đủ.</w:t>
      </w:r>
    </w:p>
    <w:p w14:paraId="7C158E8B" w14:textId="77777777" w:rsidR="00E00EAC" w:rsidRDefault="00000000">
      <w:pPr>
        <w:pStyle w:val="Heading2"/>
        <w:pageBreakBefore/>
        <w:spacing w:before="160" w:after="140"/>
      </w:pPr>
      <w:bookmarkStart w:id="22" w:name="_Toc117"/>
      <w:r>
        <w:t>3.16 UC16 Tra cứu đơn bán hàng</w:t>
      </w:r>
      <w:bookmarkEnd w:id="22"/>
    </w:p>
    <w:tbl>
      <w:tblPr>
        <w:tblW w:w="0" w:type="auto"/>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4A0" w:firstRow="1" w:lastRow="0" w:firstColumn="1" w:lastColumn="0" w:noHBand="0" w:noVBand="1"/>
      </w:tblPr>
      <w:tblGrid>
        <w:gridCol w:w="1928"/>
        <w:gridCol w:w="7427"/>
      </w:tblGrid>
      <w:tr w:rsidR="00E00EAC" w14:paraId="077C85C6" w14:textId="77777777">
        <w:trPr>
          <w:cantSplit/>
          <w:tblHeader/>
        </w:trPr>
        <w:tc>
          <w:tcPr>
            <w:tcW w:w="1928" w:type="dxa"/>
            <w:shd w:val="clear" w:color="auto" w:fill="EAEAEA"/>
            <w:tcMar>
              <w:top w:w="65" w:type="dxa"/>
              <w:left w:w="90" w:type="dxa"/>
              <w:bottom w:w="65" w:type="dxa"/>
              <w:right w:w="90" w:type="dxa"/>
            </w:tcMar>
          </w:tcPr>
          <w:p w14:paraId="620A71D1" w14:textId="77777777" w:rsidR="00E00EAC" w:rsidRDefault="00000000">
            <w:pPr>
              <w:spacing w:after="0"/>
            </w:pPr>
            <w:r>
              <w:rPr>
                <w:b/>
              </w:rPr>
              <w:t>Thành phần</w:t>
            </w:r>
          </w:p>
        </w:tc>
        <w:tc>
          <w:tcPr>
            <w:tcW w:w="7427" w:type="dxa"/>
            <w:shd w:val="clear" w:color="auto" w:fill="EAEAEA"/>
            <w:tcMar>
              <w:top w:w="65" w:type="dxa"/>
              <w:left w:w="90" w:type="dxa"/>
              <w:bottom w:w="65" w:type="dxa"/>
              <w:right w:w="90" w:type="dxa"/>
            </w:tcMar>
          </w:tcPr>
          <w:p w14:paraId="45BD3A90" w14:textId="77777777" w:rsidR="00E00EAC" w:rsidRDefault="00000000">
            <w:pPr>
              <w:spacing w:after="0"/>
            </w:pPr>
            <w:r>
              <w:rPr>
                <w:b/>
              </w:rPr>
              <w:t>Nội dung</w:t>
            </w:r>
          </w:p>
        </w:tc>
      </w:tr>
      <w:tr w:rsidR="00E00EAC" w14:paraId="2B3AB392" w14:textId="77777777">
        <w:trPr>
          <w:cantSplit/>
        </w:trPr>
        <w:tc>
          <w:tcPr>
            <w:tcW w:w="1928" w:type="dxa"/>
            <w:tcMar>
              <w:top w:w="65" w:type="dxa"/>
              <w:left w:w="90" w:type="dxa"/>
              <w:bottom w:w="65" w:type="dxa"/>
              <w:right w:w="90" w:type="dxa"/>
            </w:tcMar>
          </w:tcPr>
          <w:p w14:paraId="4F24C024" w14:textId="77777777" w:rsidR="00E00EAC" w:rsidRDefault="00000000">
            <w:pPr>
              <w:spacing w:after="0"/>
            </w:pPr>
            <w:r>
              <w:t>Tóm tắt</w:t>
            </w:r>
          </w:p>
        </w:tc>
        <w:tc>
          <w:tcPr>
            <w:tcW w:w="7427" w:type="dxa"/>
            <w:tcMar>
              <w:top w:w="65" w:type="dxa"/>
              <w:left w:w="90" w:type="dxa"/>
              <w:bottom w:w="65" w:type="dxa"/>
              <w:right w:w="90" w:type="dxa"/>
            </w:tcMar>
          </w:tcPr>
          <w:p w14:paraId="4FEBFC4B" w14:textId="77777777" w:rsidR="00E00EAC" w:rsidRDefault="00000000">
            <w:pPr>
              <w:spacing w:after="0"/>
            </w:pPr>
            <w:r>
              <w:t>Giúp nhân viên kiểm tra lịch sử bán hàng, nội dung đơn và chứng từ phục vụ khách hàng.</w:t>
            </w:r>
          </w:p>
        </w:tc>
      </w:tr>
      <w:tr w:rsidR="00E00EAC" w14:paraId="467287A3" w14:textId="77777777">
        <w:trPr>
          <w:cantSplit/>
        </w:trPr>
        <w:tc>
          <w:tcPr>
            <w:tcW w:w="1928" w:type="dxa"/>
            <w:tcMar>
              <w:top w:w="65" w:type="dxa"/>
              <w:left w:w="90" w:type="dxa"/>
              <w:bottom w:w="65" w:type="dxa"/>
              <w:right w:w="90" w:type="dxa"/>
            </w:tcMar>
          </w:tcPr>
          <w:p w14:paraId="0607B837" w14:textId="77777777" w:rsidR="00E00EAC" w:rsidRDefault="00000000">
            <w:pPr>
              <w:spacing w:after="0"/>
            </w:pPr>
            <w:r>
              <w:t>Actor chính</w:t>
            </w:r>
          </w:p>
        </w:tc>
        <w:tc>
          <w:tcPr>
            <w:tcW w:w="7427" w:type="dxa"/>
            <w:tcMar>
              <w:top w:w="65" w:type="dxa"/>
              <w:left w:w="90" w:type="dxa"/>
              <w:bottom w:w="65" w:type="dxa"/>
              <w:right w:w="90" w:type="dxa"/>
            </w:tcMar>
          </w:tcPr>
          <w:p w14:paraId="7132D717" w14:textId="77777777" w:rsidR="00E00EAC" w:rsidRDefault="00000000">
            <w:pPr>
              <w:spacing w:after="0"/>
            </w:pPr>
            <w:r>
              <w:t>Nhân viên bán hàng (NV); Quản trị viên (ADMIN).</w:t>
            </w:r>
          </w:p>
        </w:tc>
      </w:tr>
      <w:tr w:rsidR="00E00EAC" w14:paraId="1151F761" w14:textId="77777777">
        <w:trPr>
          <w:cantSplit/>
        </w:trPr>
        <w:tc>
          <w:tcPr>
            <w:tcW w:w="1928" w:type="dxa"/>
            <w:tcMar>
              <w:top w:w="65" w:type="dxa"/>
              <w:left w:w="90" w:type="dxa"/>
              <w:bottom w:w="65" w:type="dxa"/>
              <w:right w:w="90" w:type="dxa"/>
            </w:tcMar>
          </w:tcPr>
          <w:p w14:paraId="32CA62D7" w14:textId="77777777" w:rsidR="00E00EAC" w:rsidRDefault="00000000">
            <w:pPr>
              <w:spacing w:after="0"/>
            </w:pPr>
            <w:r>
              <w:t>Actor phụ</w:t>
            </w:r>
          </w:p>
        </w:tc>
        <w:tc>
          <w:tcPr>
            <w:tcW w:w="7427" w:type="dxa"/>
            <w:tcMar>
              <w:top w:w="65" w:type="dxa"/>
              <w:left w:w="90" w:type="dxa"/>
              <w:bottom w:w="65" w:type="dxa"/>
              <w:right w:w="90" w:type="dxa"/>
            </w:tcMar>
          </w:tcPr>
          <w:p w14:paraId="193E97CB" w14:textId="77777777" w:rsidR="00E00EAC" w:rsidRDefault="00000000">
            <w:pPr>
              <w:spacing w:after="0"/>
            </w:pPr>
            <w:r>
              <w:t>Không có tác nhân phụ.</w:t>
            </w:r>
          </w:p>
        </w:tc>
      </w:tr>
      <w:tr w:rsidR="00E00EAC" w14:paraId="23EABF03" w14:textId="77777777">
        <w:trPr>
          <w:cantSplit/>
        </w:trPr>
        <w:tc>
          <w:tcPr>
            <w:tcW w:w="1928" w:type="dxa"/>
            <w:tcMar>
              <w:top w:w="65" w:type="dxa"/>
              <w:left w:w="90" w:type="dxa"/>
              <w:bottom w:w="65" w:type="dxa"/>
              <w:right w:w="90" w:type="dxa"/>
            </w:tcMar>
          </w:tcPr>
          <w:p w14:paraId="108BF34C" w14:textId="77777777" w:rsidR="00E00EAC" w:rsidRDefault="00000000">
            <w:pPr>
              <w:spacing w:after="0"/>
            </w:pPr>
            <w:r>
              <w:t>Tiền điều kiện</w:t>
            </w:r>
          </w:p>
        </w:tc>
        <w:tc>
          <w:tcPr>
            <w:tcW w:w="7427" w:type="dxa"/>
            <w:tcMar>
              <w:top w:w="65" w:type="dxa"/>
              <w:left w:w="90" w:type="dxa"/>
              <w:bottom w:w="65" w:type="dxa"/>
              <w:right w:w="90" w:type="dxa"/>
            </w:tcMar>
          </w:tcPr>
          <w:p w14:paraId="640160C8" w14:textId="77777777" w:rsidR="00E00EAC" w:rsidRDefault="00000000">
            <w:pPr>
              <w:spacing w:after="0"/>
            </w:pPr>
            <w:r>
              <w:t>Đã đăng nhập và được phép tra cứu đơn bán hàng.</w:t>
            </w:r>
          </w:p>
        </w:tc>
      </w:tr>
    </w:tbl>
    <w:p w14:paraId="7FAE8E35" w14:textId="77777777" w:rsidR="00E00EAC" w:rsidRDefault="00000000">
      <w:pPr>
        <w:keepNext/>
        <w:spacing w:before="100" w:after="60"/>
      </w:pPr>
      <w:r>
        <w:rPr>
          <w:b/>
        </w:rPr>
        <w:t>Dòng sự kiện chính</w:t>
      </w:r>
    </w:p>
    <w:p w14:paraId="66928954" w14:textId="77777777" w:rsidR="00E00EAC" w:rsidRDefault="00000000">
      <w:pPr>
        <w:spacing w:after="40"/>
      </w:pPr>
      <w:r>
        <w:t>1. Nhân viên yêu cầu tra cứu đơn bán.</w:t>
      </w:r>
    </w:p>
    <w:p w14:paraId="1EAB41F2" w14:textId="77777777" w:rsidR="00E00EAC" w:rsidRDefault="00000000">
      <w:pPr>
        <w:spacing w:after="40"/>
      </w:pPr>
      <w:r>
        <w:t>2. Hệ thống cung cấp danh sách và các tiêu chí tìm kiếm.</w:t>
      </w:r>
    </w:p>
    <w:p w14:paraId="2B0DA001" w14:textId="77777777" w:rsidR="00E00EAC" w:rsidRDefault="00000000">
      <w:pPr>
        <w:spacing w:after="40"/>
      </w:pPr>
      <w:r>
        <w:t>3. Nhân viên nhập hoặc chọn tiêu chí; hệ thống trả danh sách phù hợp.</w:t>
      </w:r>
    </w:p>
    <w:p w14:paraId="44C01DF4" w14:textId="77777777" w:rsidR="00E00EAC" w:rsidRDefault="00000000">
      <w:pPr>
        <w:spacing w:after="40"/>
      </w:pPr>
      <w:r>
        <w:t>4. Nhân viên chọn một đơn.</w:t>
      </w:r>
    </w:p>
    <w:p w14:paraId="194A0072" w14:textId="77777777" w:rsidR="00E00EAC" w:rsidRDefault="00000000">
      <w:pPr>
        <w:spacing w:after="40"/>
      </w:pPr>
      <w:r>
        <w:t>5. Hệ thống cung cấp khách hàng, nhân viên, thanh toán, khuyến mãi và các dòng sản phẩm, serial, giá cùng thông tin bảo hành.</w:t>
      </w:r>
    </w:p>
    <w:p w14:paraId="46FFD0FB" w14:textId="77777777" w:rsidR="00E00EAC" w:rsidRDefault="00000000">
      <w:pPr>
        <w:keepNext/>
        <w:spacing w:before="100" w:after="60"/>
      </w:pPr>
      <w:r>
        <w:rPr>
          <w:b/>
        </w:rPr>
        <w:t>Dòng sự kiện phụ</w:t>
      </w:r>
    </w:p>
    <w:p w14:paraId="5F011688" w14:textId="77777777" w:rsidR="00E00EAC" w:rsidRDefault="00000000">
      <w:pPr>
        <w:spacing w:after="40"/>
      </w:pPr>
      <w:r>
        <w:t>3a. Không có đơn phù hợp: hệ thống trả danh sách rỗng; nhân viên có thể đổi tiêu chí.</w:t>
      </w:r>
    </w:p>
    <w:p w14:paraId="47CA4815" w14:textId="77777777" w:rsidR="00E00EAC" w:rsidRDefault="00000000">
      <w:pPr>
        <w:spacing w:after="40"/>
      </w:pPr>
      <w:r>
        <w:t>5a. Khách cần chứng từ: nhân viên yêu cầu xuất hóa đơn PDF; hệ thống tạo tệp từ đơn đã chọn.</w:t>
      </w:r>
    </w:p>
    <w:p w14:paraId="363C1DF4" w14:textId="77777777" w:rsidR="00E00EAC" w:rsidRDefault="00000000">
      <w:pPr>
        <w:spacing w:after="40"/>
      </w:pPr>
      <w:r>
        <w:t>3b. Cần danh sách: nhân viên yêu cầu xuất Excel; hệ thống xuất toàn bộ các đơn phù hợp bộ lọc, kể cả trang khác.</w:t>
      </w:r>
    </w:p>
    <w:p w14:paraId="3B55E8B1" w14:textId="77777777" w:rsidR="00E00EAC" w:rsidRDefault="00000000">
      <w:pPr>
        <w:spacing w:after="40"/>
      </w:pPr>
      <w:r>
        <w:t>Khi chọn nơi lưu, nhân viên hủy: không tạo tệp.</w:t>
      </w:r>
    </w:p>
    <w:p w14:paraId="69CC99FA" w14:textId="77777777" w:rsidR="00E00EAC" w:rsidRDefault="00000000">
      <w:pPr>
        <w:keepNext/>
        <w:spacing w:before="100" w:after="60"/>
      </w:pPr>
      <w:r>
        <w:rPr>
          <w:b/>
        </w:rPr>
        <w:t>Hậu điều kiện</w:t>
      </w:r>
    </w:p>
    <w:p w14:paraId="693BF731" w14:textId="77777777" w:rsidR="00E00EAC" w:rsidRDefault="00000000">
      <w:pPr>
        <w:spacing w:after="0"/>
      </w:pPr>
      <w:r>
        <w:t>Thông tin hoặc chứng từ được cung cấp; không làm thay đổi đơn, khoản thu và tồn kho.</w:t>
      </w:r>
    </w:p>
    <w:p w14:paraId="3C86F7CE" w14:textId="77777777" w:rsidR="00E00EAC" w:rsidRDefault="00000000">
      <w:pPr>
        <w:pStyle w:val="Heading2"/>
        <w:pageBreakBefore/>
        <w:spacing w:before="160" w:after="140"/>
      </w:pPr>
      <w:bookmarkStart w:id="23" w:name="_Toc28583"/>
      <w:r>
        <w:t>3.17 UC17 Tiếp nhận bảo hành</w:t>
      </w:r>
      <w:bookmarkEnd w:id="23"/>
    </w:p>
    <w:tbl>
      <w:tblPr>
        <w:tblW w:w="0" w:type="auto"/>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4A0" w:firstRow="1" w:lastRow="0" w:firstColumn="1" w:lastColumn="0" w:noHBand="0" w:noVBand="1"/>
      </w:tblPr>
      <w:tblGrid>
        <w:gridCol w:w="1928"/>
        <w:gridCol w:w="7427"/>
      </w:tblGrid>
      <w:tr w:rsidR="00E00EAC" w14:paraId="1446A905" w14:textId="77777777">
        <w:trPr>
          <w:cantSplit/>
          <w:tblHeader/>
        </w:trPr>
        <w:tc>
          <w:tcPr>
            <w:tcW w:w="1928" w:type="dxa"/>
            <w:shd w:val="clear" w:color="auto" w:fill="EAEAEA"/>
            <w:tcMar>
              <w:top w:w="65" w:type="dxa"/>
              <w:left w:w="90" w:type="dxa"/>
              <w:bottom w:w="65" w:type="dxa"/>
              <w:right w:w="90" w:type="dxa"/>
            </w:tcMar>
          </w:tcPr>
          <w:p w14:paraId="20DD6DFC" w14:textId="77777777" w:rsidR="00E00EAC" w:rsidRDefault="00000000">
            <w:pPr>
              <w:spacing w:after="0"/>
            </w:pPr>
            <w:r>
              <w:rPr>
                <w:b/>
              </w:rPr>
              <w:t>Thành phần</w:t>
            </w:r>
          </w:p>
        </w:tc>
        <w:tc>
          <w:tcPr>
            <w:tcW w:w="7427" w:type="dxa"/>
            <w:shd w:val="clear" w:color="auto" w:fill="EAEAEA"/>
            <w:tcMar>
              <w:top w:w="65" w:type="dxa"/>
              <w:left w:w="90" w:type="dxa"/>
              <w:bottom w:w="65" w:type="dxa"/>
              <w:right w:w="90" w:type="dxa"/>
            </w:tcMar>
          </w:tcPr>
          <w:p w14:paraId="69D10F59" w14:textId="77777777" w:rsidR="00E00EAC" w:rsidRDefault="00000000">
            <w:pPr>
              <w:spacing w:after="0"/>
            </w:pPr>
            <w:r>
              <w:rPr>
                <w:b/>
              </w:rPr>
              <w:t>Nội dung</w:t>
            </w:r>
          </w:p>
        </w:tc>
      </w:tr>
      <w:tr w:rsidR="00E00EAC" w14:paraId="798D3B59" w14:textId="77777777">
        <w:trPr>
          <w:cantSplit/>
        </w:trPr>
        <w:tc>
          <w:tcPr>
            <w:tcW w:w="1928" w:type="dxa"/>
            <w:tcMar>
              <w:top w:w="65" w:type="dxa"/>
              <w:left w:w="90" w:type="dxa"/>
              <w:bottom w:w="65" w:type="dxa"/>
              <w:right w:w="90" w:type="dxa"/>
            </w:tcMar>
          </w:tcPr>
          <w:p w14:paraId="75CED691" w14:textId="77777777" w:rsidR="00E00EAC" w:rsidRDefault="00000000">
            <w:pPr>
              <w:spacing w:after="0"/>
            </w:pPr>
            <w:r>
              <w:t>Tóm tắt</w:t>
            </w:r>
          </w:p>
        </w:tc>
        <w:tc>
          <w:tcPr>
            <w:tcW w:w="7427" w:type="dxa"/>
            <w:tcMar>
              <w:top w:w="65" w:type="dxa"/>
              <w:left w:w="90" w:type="dxa"/>
              <w:bottom w:w="65" w:type="dxa"/>
              <w:right w:w="90" w:type="dxa"/>
            </w:tcMar>
          </w:tcPr>
          <w:p w14:paraId="1B0A69E5" w14:textId="77777777" w:rsidR="00E00EAC" w:rsidRDefault="00000000">
            <w:pPr>
              <w:spacing w:after="0"/>
            </w:pPr>
            <w:r>
              <w:t>Ghi nhận sản phẩm khách gửi bảo hành dựa trên serial đã bán, tình trạng bảo hành và thông tin tiếp nhận.</w:t>
            </w:r>
          </w:p>
        </w:tc>
      </w:tr>
      <w:tr w:rsidR="00E00EAC" w14:paraId="64CD5388" w14:textId="77777777">
        <w:trPr>
          <w:cantSplit/>
        </w:trPr>
        <w:tc>
          <w:tcPr>
            <w:tcW w:w="1928" w:type="dxa"/>
            <w:tcMar>
              <w:top w:w="65" w:type="dxa"/>
              <w:left w:w="90" w:type="dxa"/>
              <w:bottom w:w="65" w:type="dxa"/>
              <w:right w:w="90" w:type="dxa"/>
            </w:tcMar>
          </w:tcPr>
          <w:p w14:paraId="3A2AB846" w14:textId="77777777" w:rsidR="00E00EAC" w:rsidRDefault="00000000">
            <w:pPr>
              <w:spacing w:after="0"/>
            </w:pPr>
            <w:r>
              <w:t>Actor chính</w:t>
            </w:r>
          </w:p>
        </w:tc>
        <w:tc>
          <w:tcPr>
            <w:tcW w:w="7427" w:type="dxa"/>
            <w:tcMar>
              <w:top w:w="65" w:type="dxa"/>
              <w:left w:w="90" w:type="dxa"/>
              <w:bottom w:w="65" w:type="dxa"/>
              <w:right w:w="90" w:type="dxa"/>
            </w:tcMar>
          </w:tcPr>
          <w:p w14:paraId="13EC217C" w14:textId="77777777" w:rsidR="00E00EAC" w:rsidRDefault="00000000">
            <w:pPr>
              <w:spacing w:after="0"/>
            </w:pPr>
            <w:r>
              <w:t>Nhân viên bán hàng (NV); Quản trị viên (ADMIN).</w:t>
            </w:r>
          </w:p>
        </w:tc>
      </w:tr>
      <w:tr w:rsidR="00E00EAC" w14:paraId="2AB0DD23" w14:textId="77777777">
        <w:trPr>
          <w:cantSplit/>
        </w:trPr>
        <w:tc>
          <w:tcPr>
            <w:tcW w:w="1928" w:type="dxa"/>
            <w:tcMar>
              <w:top w:w="65" w:type="dxa"/>
              <w:left w:w="90" w:type="dxa"/>
              <w:bottom w:w="65" w:type="dxa"/>
              <w:right w:w="90" w:type="dxa"/>
            </w:tcMar>
          </w:tcPr>
          <w:p w14:paraId="340A7F2B" w14:textId="77777777" w:rsidR="00E00EAC" w:rsidRDefault="00000000">
            <w:pPr>
              <w:spacing w:after="0"/>
            </w:pPr>
            <w:r>
              <w:t>Actor phụ</w:t>
            </w:r>
          </w:p>
        </w:tc>
        <w:tc>
          <w:tcPr>
            <w:tcW w:w="7427" w:type="dxa"/>
            <w:tcMar>
              <w:top w:w="65" w:type="dxa"/>
              <w:left w:w="90" w:type="dxa"/>
              <w:bottom w:w="65" w:type="dxa"/>
              <w:right w:w="90" w:type="dxa"/>
            </w:tcMar>
          </w:tcPr>
          <w:p w14:paraId="11BD6AA4" w14:textId="77777777" w:rsidR="00E00EAC" w:rsidRDefault="00000000">
            <w:pPr>
              <w:spacing w:after="0"/>
            </w:pPr>
            <w:r>
              <w:t>Không có tác nhân phụ.</w:t>
            </w:r>
          </w:p>
        </w:tc>
      </w:tr>
      <w:tr w:rsidR="00E00EAC" w14:paraId="1B220F38" w14:textId="77777777">
        <w:trPr>
          <w:cantSplit/>
        </w:trPr>
        <w:tc>
          <w:tcPr>
            <w:tcW w:w="1928" w:type="dxa"/>
            <w:tcMar>
              <w:top w:w="65" w:type="dxa"/>
              <w:left w:w="90" w:type="dxa"/>
              <w:bottom w:w="65" w:type="dxa"/>
              <w:right w:w="90" w:type="dxa"/>
            </w:tcMar>
          </w:tcPr>
          <w:p w14:paraId="5E204D19" w14:textId="77777777" w:rsidR="00E00EAC" w:rsidRDefault="00000000">
            <w:pPr>
              <w:spacing w:after="0"/>
            </w:pPr>
            <w:r>
              <w:t>Tiền điều kiện</w:t>
            </w:r>
          </w:p>
        </w:tc>
        <w:tc>
          <w:tcPr>
            <w:tcW w:w="7427" w:type="dxa"/>
            <w:tcMar>
              <w:top w:w="65" w:type="dxa"/>
              <w:left w:w="90" w:type="dxa"/>
              <w:bottom w:w="65" w:type="dxa"/>
              <w:right w:w="90" w:type="dxa"/>
            </w:tcMar>
          </w:tcPr>
          <w:p w14:paraId="183A9991" w14:textId="77777777" w:rsidR="00E00EAC" w:rsidRDefault="00000000">
            <w:pPr>
              <w:spacing w:after="0"/>
            </w:pPr>
            <w:r>
              <w:t>Đã đăng nhập, có quyền tiếp nhận; sản phẩm cần bảo hành phải được xác định từ lịch sử bán hàng.</w:t>
            </w:r>
          </w:p>
        </w:tc>
      </w:tr>
    </w:tbl>
    <w:p w14:paraId="04AE8C06" w14:textId="77777777" w:rsidR="00E00EAC" w:rsidRDefault="00000000">
      <w:pPr>
        <w:keepNext/>
        <w:spacing w:before="100" w:after="60"/>
      </w:pPr>
      <w:r>
        <w:rPr>
          <w:b/>
        </w:rPr>
        <w:t>Dòng sự kiện chính</w:t>
      </w:r>
    </w:p>
    <w:p w14:paraId="373E69E4" w14:textId="77777777" w:rsidR="00E00EAC" w:rsidRDefault="00000000">
      <w:pPr>
        <w:spacing w:after="40"/>
      </w:pPr>
      <w:r>
        <w:t>1. Nhân viên yêu cầu tiếp nhận bảo hành và cung cấp serial.</w:t>
      </w:r>
    </w:p>
    <w:p w14:paraId="70713401" w14:textId="77777777" w:rsidR="00E00EAC" w:rsidRDefault="00000000">
      <w:pPr>
        <w:spacing w:after="40"/>
      </w:pPr>
      <w:r>
        <w:t>2. Hệ thống tìm đơn bán liên quan, hiển thị sản phẩm và thời hạn bảo hành.</w:t>
      </w:r>
    </w:p>
    <w:p w14:paraId="41E504F2" w14:textId="77777777" w:rsidR="00E00EAC" w:rsidRDefault="00000000">
      <w:pPr>
        <w:spacing w:after="40"/>
      </w:pPr>
      <w:r>
        <w:t>3. Hệ thống xác định những sản phẩm có thể lựa chọn, dựa trên hạn bảo hành và các phiếu đã tồn tại.</w:t>
      </w:r>
    </w:p>
    <w:p w14:paraId="09FB980D" w14:textId="77777777" w:rsidR="00E00EAC" w:rsidRDefault="00000000">
      <w:pPr>
        <w:spacing w:after="40"/>
      </w:pPr>
      <w:r>
        <w:t>4. Nhân viên chọn máy, nhập mô tả, ngày dự kiến trả và trạng thái tiếp nhận.</w:t>
      </w:r>
    </w:p>
    <w:p w14:paraId="1404DFED" w14:textId="77777777" w:rsidR="00E00EAC" w:rsidRDefault="00000000">
      <w:pPr>
        <w:spacing w:after="40"/>
      </w:pPr>
      <w:r>
        <w:t>5. Hệ thống kiểm tra thông tin, ghi nhận phiếu bảo hành và thông báo kết quả.</w:t>
      </w:r>
    </w:p>
    <w:p w14:paraId="1A0F393A" w14:textId="77777777" w:rsidR="00E00EAC" w:rsidRDefault="00000000">
      <w:pPr>
        <w:keepNext/>
        <w:spacing w:before="100" w:after="60"/>
      </w:pPr>
      <w:r>
        <w:rPr>
          <w:b/>
        </w:rPr>
        <w:t>Dòng sự kiện phụ</w:t>
      </w:r>
    </w:p>
    <w:p w14:paraId="55132D67" w14:textId="77777777" w:rsidR="00E00EAC" w:rsidRDefault="00000000">
      <w:pPr>
        <w:spacing w:after="40"/>
      </w:pPr>
      <w:r>
        <w:t>2a. Serial không có đơn bán liên quan: hệ thống thông báo, yêu cầu tra cứu lại.</w:t>
      </w:r>
    </w:p>
    <w:p w14:paraId="5BC19F42" w14:textId="77777777" w:rsidR="00E00EAC" w:rsidRDefault="00000000">
      <w:pPr>
        <w:spacing w:after="40"/>
      </w:pPr>
      <w:r>
        <w:t>3a. Máy hiển thị hết hạn hoặc đang có phiếu mang mã trạng thái 1 đến 3: hệ thống không cho chọn máy đó.</w:t>
      </w:r>
    </w:p>
    <w:p w14:paraId="2E0794D3" w14:textId="77777777" w:rsidR="00E00EAC" w:rsidRDefault="00000000">
      <w:pPr>
        <w:spacing w:after="40"/>
      </w:pPr>
      <w:r>
        <w:t>5a. Chưa chọn máy hoặc thiếu ngày dự kiến trả: hệ thống yêu cầu bổ sung; chưa ghi phiếu.</w:t>
      </w:r>
    </w:p>
    <w:p w14:paraId="73E52111" w14:textId="77777777" w:rsidR="00E00EAC" w:rsidRDefault="00000000">
      <w:pPr>
        <w:spacing w:after="40"/>
      </w:pPr>
      <w:r>
        <w:t>Trước khi ghi nhận, nhân viên hủy: không tạo phiếu mới.</w:t>
      </w:r>
    </w:p>
    <w:p w14:paraId="38326EC8" w14:textId="77777777" w:rsidR="00E00EAC" w:rsidRDefault="00000000">
      <w:pPr>
        <w:keepNext/>
        <w:spacing w:before="100" w:after="60"/>
      </w:pPr>
      <w:r>
        <w:rPr>
          <w:b/>
        </w:rPr>
        <w:t>Hậu điều kiện</w:t>
      </w:r>
    </w:p>
    <w:p w14:paraId="01D0ADD3" w14:textId="77777777" w:rsidR="00E00EAC" w:rsidRDefault="00000000">
      <w:pPr>
        <w:spacing w:after="0"/>
      </w:pPr>
      <w:r>
        <w:t>Thành công: phiếu bảo hành mới được ghi nhận cho máy đã chọn. Từ chối hoặc hủy: không tạo phiếu tiếp nhận mới.</w:t>
      </w:r>
    </w:p>
    <w:p w14:paraId="3DA92FD9" w14:textId="77777777" w:rsidR="00E00EAC" w:rsidRDefault="00000000">
      <w:pPr>
        <w:pStyle w:val="Heading2"/>
        <w:pageBreakBefore/>
        <w:spacing w:before="160" w:after="140"/>
      </w:pPr>
      <w:bookmarkStart w:id="24" w:name="_Toc30005"/>
      <w:r>
        <w:t>3.18 UC18 Theo dõi và xử lý bảo hành</w:t>
      </w:r>
      <w:bookmarkEnd w:id="24"/>
    </w:p>
    <w:tbl>
      <w:tblPr>
        <w:tblW w:w="0" w:type="auto"/>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4A0" w:firstRow="1" w:lastRow="0" w:firstColumn="1" w:lastColumn="0" w:noHBand="0" w:noVBand="1"/>
      </w:tblPr>
      <w:tblGrid>
        <w:gridCol w:w="1928"/>
        <w:gridCol w:w="7427"/>
      </w:tblGrid>
      <w:tr w:rsidR="00E00EAC" w14:paraId="1F9A1051" w14:textId="77777777">
        <w:trPr>
          <w:cantSplit/>
          <w:tblHeader/>
        </w:trPr>
        <w:tc>
          <w:tcPr>
            <w:tcW w:w="1928" w:type="dxa"/>
            <w:shd w:val="clear" w:color="auto" w:fill="EAEAEA"/>
            <w:tcMar>
              <w:top w:w="65" w:type="dxa"/>
              <w:left w:w="90" w:type="dxa"/>
              <w:bottom w:w="65" w:type="dxa"/>
              <w:right w:w="90" w:type="dxa"/>
            </w:tcMar>
          </w:tcPr>
          <w:p w14:paraId="1E9D7A84" w14:textId="77777777" w:rsidR="00E00EAC" w:rsidRDefault="00000000">
            <w:pPr>
              <w:spacing w:after="0"/>
            </w:pPr>
            <w:r>
              <w:rPr>
                <w:b/>
              </w:rPr>
              <w:t>Thành phần</w:t>
            </w:r>
          </w:p>
        </w:tc>
        <w:tc>
          <w:tcPr>
            <w:tcW w:w="7427" w:type="dxa"/>
            <w:shd w:val="clear" w:color="auto" w:fill="EAEAEA"/>
            <w:tcMar>
              <w:top w:w="65" w:type="dxa"/>
              <w:left w:w="90" w:type="dxa"/>
              <w:bottom w:w="65" w:type="dxa"/>
              <w:right w:w="90" w:type="dxa"/>
            </w:tcMar>
          </w:tcPr>
          <w:p w14:paraId="1A71ECE7" w14:textId="77777777" w:rsidR="00E00EAC" w:rsidRDefault="00000000">
            <w:pPr>
              <w:spacing w:after="0"/>
            </w:pPr>
            <w:r>
              <w:rPr>
                <w:b/>
              </w:rPr>
              <w:t>Nội dung</w:t>
            </w:r>
          </w:p>
        </w:tc>
      </w:tr>
      <w:tr w:rsidR="00E00EAC" w14:paraId="15859E7C" w14:textId="77777777">
        <w:trPr>
          <w:cantSplit/>
        </w:trPr>
        <w:tc>
          <w:tcPr>
            <w:tcW w:w="1928" w:type="dxa"/>
            <w:tcMar>
              <w:top w:w="65" w:type="dxa"/>
              <w:left w:w="90" w:type="dxa"/>
              <w:bottom w:w="65" w:type="dxa"/>
              <w:right w:w="90" w:type="dxa"/>
            </w:tcMar>
          </w:tcPr>
          <w:p w14:paraId="7470C851" w14:textId="77777777" w:rsidR="00E00EAC" w:rsidRDefault="00000000">
            <w:pPr>
              <w:spacing w:after="0"/>
            </w:pPr>
            <w:r>
              <w:t>Tóm tắt</w:t>
            </w:r>
          </w:p>
        </w:tc>
        <w:tc>
          <w:tcPr>
            <w:tcW w:w="7427" w:type="dxa"/>
            <w:tcMar>
              <w:top w:w="65" w:type="dxa"/>
              <w:left w:w="90" w:type="dxa"/>
              <w:bottom w:w="65" w:type="dxa"/>
              <w:right w:w="90" w:type="dxa"/>
            </w:tcMar>
          </w:tcPr>
          <w:p w14:paraId="25C1C3EA" w14:textId="77777777" w:rsidR="00E00EAC" w:rsidRDefault="00000000">
            <w:pPr>
              <w:spacing w:after="0"/>
            </w:pPr>
            <w:r>
              <w:t>Giúp nhân viên tra cứu tình hình bảo hành, cập nhật kết quả xử lý và cung cấp phiếu cho khách khi cần.</w:t>
            </w:r>
          </w:p>
        </w:tc>
      </w:tr>
      <w:tr w:rsidR="00E00EAC" w14:paraId="1E62AD23" w14:textId="77777777">
        <w:trPr>
          <w:cantSplit/>
        </w:trPr>
        <w:tc>
          <w:tcPr>
            <w:tcW w:w="1928" w:type="dxa"/>
            <w:tcMar>
              <w:top w:w="65" w:type="dxa"/>
              <w:left w:w="90" w:type="dxa"/>
              <w:bottom w:w="65" w:type="dxa"/>
              <w:right w:w="90" w:type="dxa"/>
            </w:tcMar>
          </w:tcPr>
          <w:p w14:paraId="421DB08C" w14:textId="77777777" w:rsidR="00E00EAC" w:rsidRDefault="00000000">
            <w:pPr>
              <w:spacing w:after="0"/>
            </w:pPr>
            <w:r>
              <w:t>Actor chính</w:t>
            </w:r>
          </w:p>
        </w:tc>
        <w:tc>
          <w:tcPr>
            <w:tcW w:w="7427" w:type="dxa"/>
            <w:tcMar>
              <w:top w:w="65" w:type="dxa"/>
              <w:left w:w="90" w:type="dxa"/>
              <w:bottom w:w="65" w:type="dxa"/>
              <w:right w:w="90" w:type="dxa"/>
            </w:tcMar>
          </w:tcPr>
          <w:p w14:paraId="080AB8DD" w14:textId="77777777" w:rsidR="00E00EAC" w:rsidRDefault="00000000">
            <w:pPr>
              <w:spacing w:after="0"/>
            </w:pPr>
            <w:r>
              <w:t>Nhân viên bán hàng (NV); Quản trị viên (ADMIN).</w:t>
            </w:r>
          </w:p>
        </w:tc>
      </w:tr>
      <w:tr w:rsidR="00E00EAC" w14:paraId="26DDFD89" w14:textId="77777777">
        <w:trPr>
          <w:cantSplit/>
        </w:trPr>
        <w:tc>
          <w:tcPr>
            <w:tcW w:w="1928" w:type="dxa"/>
            <w:tcMar>
              <w:top w:w="65" w:type="dxa"/>
              <w:left w:w="90" w:type="dxa"/>
              <w:bottom w:w="65" w:type="dxa"/>
              <w:right w:w="90" w:type="dxa"/>
            </w:tcMar>
          </w:tcPr>
          <w:p w14:paraId="4A98C9B1" w14:textId="77777777" w:rsidR="00E00EAC" w:rsidRDefault="00000000">
            <w:pPr>
              <w:spacing w:after="0"/>
            </w:pPr>
            <w:r>
              <w:t>Actor phụ</w:t>
            </w:r>
          </w:p>
        </w:tc>
        <w:tc>
          <w:tcPr>
            <w:tcW w:w="7427" w:type="dxa"/>
            <w:tcMar>
              <w:top w:w="65" w:type="dxa"/>
              <w:left w:w="90" w:type="dxa"/>
              <w:bottom w:w="65" w:type="dxa"/>
              <w:right w:w="90" w:type="dxa"/>
            </w:tcMar>
          </w:tcPr>
          <w:p w14:paraId="627E6B0F" w14:textId="77777777" w:rsidR="00E00EAC" w:rsidRDefault="00000000">
            <w:pPr>
              <w:spacing w:after="0"/>
            </w:pPr>
            <w:r>
              <w:t>Không có tác nhân phụ.</w:t>
            </w:r>
          </w:p>
        </w:tc>
      </w:tr>
      <w:tr w:rsidR="00E00EAC" w14:paraId="0658D33E" w14:textId="77777777">
        <w:trPr>
          <w:cantSplit/>
        </w:trPr>
        <w:tc>
          <w:tcPr>
            <w:tcW w:w="1928" w:type="dxa"/>
            <w:tcMar>
              <w:top w:w="65" w:type="dxa"/>
              <w:left w:w="90" w:type="dxa"/>
              <w:bottom w:w="65" w:type="dxa"/>
              <w:right w:w="90" w:type="dxa"/>
            </w:tcMar>
          </w:tcPr>
          <w:p w14:paraId="2D543781" w14:textId="77777777" w:rsidR="00E00EAC" w:rsidRDefault="00000000">
            <w:pPr>
              <w:spacing w:after="0"/>
            </w:pPr>
            <w:r>
              <w:t>Tiền điều kiện</w:t>
            </w:r>
          </w:p>
        </w:tc>
        <w:tc>
          <w:tcPr>
            <w:tcW w:w="7427" w:type="dxa"/>
            <w:tcMar>
              <w:top w:w="65" w:type="dxa"/>
              <w:left w:w="90" w:type="dxa"/>
              <w:bottom w:w="65" w:type="dxa"/>
              <w:right w:w="90" w:type="dxa"/>
            </w:tcMar>
          </w:tcPr>
          <w:p w14:paraId="12E21553" w14:textId="77777777" w:rsidR="00E00EAC" w:rsidRDefault="00000000">
            <w:pPr>
              <w:spacing w:after="0"/>
            </w:pPr>
            <w:r>
              <w:t>Đã đăng nhập, được phép xem bảo hành; cập nhật cần quyền tương ứng và phiếu đã tồn tại.</w:t>
            </w:r>
          </w:p>
        </w:tc>
      </w:tr>
    </w:tbl>
    <w:p w14:paraId="18ACACF2" w14:textId="77777777" w:rsidR="00E00EAC" w:rsidRDefault="00000000">
      <w:pPr>
        <w:keepNext/>
        <w:spacing w:before="100" w:after="60"/>
      </w:pPr>
      <w:r>
        <w:rPr>
          <w:b/>
        </w:rPr>
        <w:t>Dòng sự kiện chính</w:t>
      </w:r>
    </w:p>
    <w:p w14:paraId="337374F7" w14:textId="77777777" w:rsidR="00E00EAC" w:rsidRDefault="00000000">
      <w:pPr>
        <w:spacing w:after="40"/>
      </w:pPr>
      <w:r>
        <w:t>1. Nhân viên tìm phiếu bảo hành theo thông tin nhận biết.</w:t>
      </w:r>
    </w:p>
    <w:p w14:paraId="6F5AF248" w14:textId="77777777" w:rsidR="00E00EAC" w:rsidRDefault="00000000">
      <w:pPr>
        <w:spacing w:after="40"/>
      </w:pPr>
      <w:r>
        <w:t>2. Hệ thống cung cấp danh sách phù hợp và chi tiết phiếu được chọn.</w:t>
      </w:r>
    </w:p>
    <w:p w14:paraId="0F0DAA19" w14:textId="77777777" w:rsidR="00E00EAC" w:rsidRDefault="00000000">
      <w:pPr>
        <w:spacing w:after="40"/>
      </w:pPr>
      <w:r>
        <w:t>3. Nhân viên có quyền cập nhật yêu cầu điều chỉnh nội dung xử lý.</w:t>
      </w:r>
    </w:p>
    <w:p w14:paraId="1A4330F7" w14:textId="77777777" w:rsidR="00E00EAC" w:rsidRDefault="00000000">
      <w:pPr>
        <w:spacing w:after="40"/>
      </w:pPr>
      <w:r>
        <w:t>4. Hệ thống cung cấp thông tin hiện tại; nhân viên sửa mô tả, ngày dự kiến trả hoặc trạng thái.</w:t>
      </w:r>
    </w:p>
    <w:p w14:paraId="1EBA29D5" w14:textId="77777777" w:rsidR="00E00EAC" w:rsidRDefault="00000000">
      <w:pPr>
        <w:spacing w:after="40"/>
      </w:pPr>
      <w:r>
        <w:t>5. Hệ thống kiểm tra thông tin và ghi nhận thay đổi, sau đó cung cấp kết quả cập nhật.</w:t>
      </w:r>
    </w:p>
    <w:p w14:paraId="66E38966" w14:textId="77777777" w:rsidR="00E00EAC" w:rsidRDefault="00000000">
      <w:pPr>
        <w:keepNext/>
        <w:spacing w:before="100" w:after="60"/>
      </w:pPr>
      <w:r>
        <w:rPr>
          <w:b/>
        </w:rPr>
        <w:t>Dòng sự kiện phụ</w:t>
      </w:r>
    </w:p>
    <w:p w14:paraId="421AF0A9" w14:textId="77777777" w:rsidR="00E00EAC" w:rsidRDefault="00000000">
      <w:pPr>
        <w:spacing w:after="40"/>
      </w:pPr>
      <w:r>
        <w:t>2a. Không có phiếu phù hợp: hệ thống trả kết quả rỗng; nhân viên có thể đổi tiêu chí.</w:t>
      </w:r>
    </w:p>
    <w:p w14:paraId="1E8F5EBC" w14:textId="77777777" w:rsidR="00E00EAC" w:rsidRDefault="00000000">
      <w:pPr>
        <w:spacing w:after="40"/>
      </w:pPr>
      <w:r>
        <w:t>3a. Chỉ theo dõi: nhân viên kết thúc sau khi xem; không thay đổi phiếu.</w:t>
      </w:r>
    </w:p>
    <w:p w14:paraId="7D3215E1" w14:textId="77777777" w:rsidR="00E00EAC" w:rsidRDefault="00000000">
      <w:pPr>
        <w:spacing w:after="40"/>
      </w:pPr>
      <w:r>
        <w:t>4a. Xuất phiếu: nhân viên yêu cầu lưu PDF từ chi tiết đang xem; hệ thống tạo tệp tại nơi được chọn.</w:t>
      </w:r>
    </w:p>
    <w:p w14:paraId="057E52CD" w14:textId="77777777" w:rsidR="00E00EAC" w:rsidRDefault="00000000">
      <w:pPr>
        <w:spacing w:after="40"/>
      </w:pPr>
      <w:r>
        <w:t>5a. Thiếu ngày dự kiến trả hoặc không lưu được: hệ thống báo lỗi; không xác nhận cập nhật thành công.</w:t>
      </w:r>
    </w:p>
    <w:p w14:paraId="5A3B31E7" w14:textId="77777777" w:rsidR="00E00EAC" w:rsidRDefault="00000000">
      <w:pPr>
        <w:keepNext/>
        <w:spacing w:before="100" w:after="60"/>
      </w:pPr>
      <w:r>
        <w:rPr>
          <w:b/>
        </w:rPr>
        <w:t>Hậu điều kiện</w:t>
      </w:r>
    </w:p>
    <w:p w14:paraId="2BF643EF" w14:textId="77777777" w:rsidR="00E00EAC" w:rsidRDefault="00000000">
      <w:pPr>
        <w:spacing w:after="0"/>
      </w:pPr>
      <w:r>
        <w:t>Theo dõi: cung cấp thông tin phiếu. Cập nhật thành công: nội dung xử lý mới được ghi nhận. Xuất thành công: có tệp phiếu, không làm thay đổi dữ liệu bảo hành.</w:t>
      </w:r>
    </w:p>
    <w:p w14:paraId="2198F993" w14:textId="77777777" w:rsidR="00E00EAC" w:rsidRDefault="00000000">
      <w:pPr>
        <w:pStyle w:val="Heading2"/>
        <w:pageBreakBefore/>
        <w:spacing w:before="160" w:after="140"/>
      </w:pPr>
      <w:bookmarkStart w:id="25" w:name="_Toc13456"/>
      <w:r>
        <w:t>3.19 UC19 Quản lý chương trình khuyến mãi</w:t>
      </w:r>
      <w:bookmarkEnd w:id="25"/>
    </w:p>
    <w:tbl>
      <w:tblPr>
        <w:tblW w:w="0" w:type="auto"/>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4A0" w:firstRow="1" w:lastRow="0" w:firstColumn="1" w:lastColumn="0" w:noHBand="0" w:noVBand="1"/>
      </w:tblPr>
      <w:tblGrid>
        <w:gridCol w:w="1928"/>
        <w:gridCol w:w="7427"/>
      </w:tblGrid>
      <w:tr w:rsidR="00E00EAC" w14:paraId="7A633E05" w14:textId="77777777">
        <w:trPr>
          <w:cantSplit/>
          <w:tblHeader/>
        </w:trPr>
        <w:tc>
          <w:tcPr>
            <w:tcW w:w="1928" w:type="dxa"/>
            <w:shd w:val="clear" w:color="auto" w:fill="EAEAEA"/>
            <w:tcMar>
              <w:top w:w="65" w:type="dxa"/>
              <w:left w:w="90" w:type="dxa"/>
              <w:bottom w:w="65" w:type="dxa"/>
              <w:right w:w="90" w:type="dxa"/>
            </w:tcMar>
          </w:tcPr>
          <w:p w14:paraId="04AB3667" w14:textId="77777777" w:rsidR="00E00EAC" w:rsidRDefault="00000000">
            <w:pPr>
              <w:spacing w:after="0"/>
            </w:pPr>
            <w:r>
              <w:rPr>
                <w:b/>
              </w:rPr>
              <w:t>Thành phần</w:t>
            </w:r>
          </w:p>
        </w:tc>
        <w:tc>
          <w:tcPr>
            <w:tcW w:w="7427" w:type="dxa"/>
            <w:shd w:val="clear" w:color="auto" w:fill="EAEAEA"/>
            <w:tcMar>
              <w:top w:w="65" w:type="dxa"/>
              <w:left w:w="90" w:type="dxa"/>
              <w:bottom w:w="65" w:type="dxa"/>
              <w:right w:w="90" w:type="dxa"/>
            </w:tcMar>
          </w:tcPr>
          <w:p w14:paraId="3752B129" w14:textId="77777777" w:rsidR="00E00EAC" w:rsidRDefault="00000000">
            <w:pPr>
              <w:spacing w:after="0"/>
            </w:pPr>
            <w:r>
              <w:rPr>
                <w:b/>
              </w:rPr>
              <w:t>Nội dung</w:t>
            </w:r>
          </w:p>
        </w:tc>
      </w:tr>
      <w:tr w:rsidR="00E00EAC" w14:paraId="2DB2210A" w14:textId="77777777">
        <w:trPr>
          <w:cantSplit/>
        </w:trPr>
        <w:tc>
          <w:tcPr>
            <w:tcW w:w="1928" w:type="dxa"/>
            <w:tcMar>
              <w:top w:w="65" w:type="dxa"/>
              <w:left w:w="90" w:type="dxa"/>
              <w:bottom w:w="65" w:type="dxa"/>
              <w:right w:w="90" w:type="dxa"/>
            </w:tcMar>
          </w:tcPr>
          <w:p w14:paraId="4C4F34A3" w14:textId="77777777" w:rsidR="00E00EAC" w:rsidRDefault="00000000">
            <w:pPr>
              <w:spacing w:after="0"/>
            </w:pPr>
            <w:r>
              <w:t>Tóm tắt</w:t>
            </w:r>
          </w:p>
        </w:tc>
        <w:tc>
          <w:tcPr>
            <w:tcW w:w="7427" w:type="dxa"/>
            <w:tcMar>
              <w:top w:w="65" w:type="dxa"/>
              <w:left w:w="90" w:type="dxa"/>
              <w:bottom w:w="65" w:type="dxa"/>
              <w:right w:w="90" w:type="dxa"/>
            </w:tcMar>
          </w:tcPr>
          <w:p w14:paraId="15A31D92" w14:textId="77777777" w:rsidR="00E00EAC" w:rsidRDefault="00000000">
            <w:pPr>
              <w:spacing w:after="0"/>
            </w:pPr>
            <w:r>
              <w:t>Thiết lập và duy trì chương trình ưu đãi để áp dụng đúng điều kiện trong hoạt động bán hàng.</w:t>
            </w:r>
          </w:p>
        </w:tc>
      </w:tr>
      <w:tr w:rsidR="00E00EAC" w14:paraId="0085A8B6" w14:textId="77777777">
        <w:trPr>
          <w:cantSplit/>
        </w:trPr>
        <w:tc>
          <w:tcPr>
            <w:tcW w:w="1928" w:type="dxa"/>
            <w:tcMar>
              <w:top w:w="65" w:type="dxa"/>
              <w:left w:w="90" w:type="dxa"/>
              <w:bottom w:w="65" w:type="dxa"/>
              <w:right w:w="90" w:type="dxa"/>
            </w:tcMar>
          </w:tcPr>
          <w:p w14:paraId="25AA3C8C" w14:textId="77777777" w:rsidR="00E00EAC" w:rsidRDefault="00000000">
            <w:pPr>
              <w:spacing w:after="0"/>
            </w:pPr>
            <w:r>
              <w:t>Actor chính</w:t>
            </w:r>
          </w:p>
        </w:tc>
        <w:tc>
          <w:tcPr>
            <w:tcW w:w="7427" w:type="dxa"/>
            <w:tcMar>
              <w:top w:w="65" w:type="dxa"/>
              <w:left w:w="90" w:type="dxa"/>
              <w:bottom w:w="65" w:type="dxa"/>
              <w:right w:w="90" w:type="dxa"/>
            </w:tcMar>
          </w:tcPr>
          <w:p w14:paraId="0EE19E61" w14:textId="77777777" w:rsidR="00E00EAC" w:rsidRDefault="00000000">
            <w:pPr>
              <w:spacing w:after="0"/>
            </w:pPr>
            <w:r>
              <w:t>Nhân viên bán hàng (NV); Quản trị viên (ADMIN).</w:t>
            </w:r>
          </w:p>
        </w:tc>
      </w:tr>
      <w:tr w:rsidR="00E00EAC" w14:paraId="78967CE5" w14:textId="77777777">
        <w:trPr>
          <w:cantSplit/>
        </w:trPr>
        <w:tc>
          <w:tcPr>
            <w:tcW w:w="1928" w:type="dxa"/>
            <w:tcMar>
              <w:top w:w="65" w:type="dxa"/>
              <w:left w:w="90" w:type="dxa"/>
              <w:bottom w:w="65" w:type="dxa"/>
              <w:right w:w="90" w:type="dxa"/>
            </w:tcMar>
          </w:tcPr>
          <w:p w14:paraId="22A60DCF" w14:textId="77777777" w:rsidR="00E00EAC" w:rsidRDefault="00000000">
            <w:pPr>
              <w:spacing w:after="0"/>
            </w:pPr>
            <w:r>
              <w:t>Actor phụ</w:t>
            </w:r>
          </w:p>
        </w:tc>
        <w:tc>
          <w:tcPr>
            <w:tcW w:w="7427" w:type="dxa"/>
            <w:tcMar>
              <w:top w:w="65" w:type="dxa"/>
              <w:left w:w="90" w:type="dxa"/>
              <w:bottom w:w="65" w:type="dxa"/>
              <w:right w:w="90" w:type="dxa"/>
            </w:tcMar>
          </w:tcPr>
          <w:p w14:paraId="576C80CF" w14:textId="77777777" w:rsidR="00E00EAC" w:rsidRDefault="00000000">
            <w:pPr>
              <w:spacing w:after="0"/>
            </w:pPr>
            <w:r>
              <w:t>Không có tác nhân phụ.</w:t>
            </w:r>
          </w:p>
        </w:tc>
      </w:tr>
      <w:tr w:rsidR="00E00EAC" w14:paraId="23C84A65" w14:textId="77777777">
        <w:trPr>
          <w:cantSplit/>
        </w:trPr>
        <w:tc>
          <w:tcPr>
            <w:tcW w:w="1928" w:type="dxa"/>
            <w:tcMar>
              <w:top w:w="65" w:type="dxa"/>
              <w:left w:w="90" w:type="dxa"/>
              <w:bottom w:w="65" w:type="dxa"/>
              <w:right w:w="90" w:type="dxa"/>
            </w:tcMar>
          </w:tcPr>
          <w:p w14:paraId="404250BB" w14:textId="77777777" w:rsidR="00E00EAC" w:rsidRDefault="00000000">
            <w:pPr>
              <w:spacing w:after="0"/>
            </w:pPr>
            <w:r>
              <w:t>Tiền điều kiện</w:t>
            </w:r>
          </w:p>
        </w:tc>
        <w:tc>
          <w:tcPr>
            <w:tcW w:w="7427" w:type="dxa"/>
            <w:tcMar>
              <w:top w:w="65" w:type="dxa"/>
              <w:left w:w="90" w:type="dxa"/>
              <w:bottom w:w="65" w:type="dxa"/>
              <w:right w:w="90" w:type="dxa"/>
            </w:tcMar>
          </w:tcPr>
          <w:p w14:paraId="4B1FF35E" w14:textId="77777777" w:rsidR="00E00EAC" w:rsidRDefault="00000000">
            <w:pPr>
              <w:spacing w:after="0"/>
            </w:pPr>
            <w:r>
              <w:t>Đã đăng nhập; có quyền xem và quyền quản lý khuyến mãi tương ứng.</w:t>
            </w:r>
          </w:p>
        </w:tc>
      </w:tr>
    </w:tbl>
    <w:p w14:paraId="55DAD816" w14:textId="77777777" w:rsidR="00E00EAC" w:rsidRDefault="00000000">
      <w:pPr>
        <w:keepNext/>
        <w:spacing w:before="100" w:after="60"/>
      </w:pPr>
      <w:r>
        <w:rPr>
          <w:b/>
        </w:rPr>
        <w:t>Dòng sự kiện chính</w:t>
      </w:r>
    </w:p>
    <w:p w14:paraId="47A0A433" w14:textId="77777777" w:rsidR="00E00EAC" w:rsidRDefault="00000000">
      <w:pPr>
        <w:spacing w:after="40"/>
      </w:pPr>
      <w:r>
        <w:t>1. Nhân viên được giao nhiệm vụ yêu cầu tạo chương trình khuyến mãi.</w:t>
      </w:r>
    </w:p>
    <w:p w14:paraId="78C81B0E" w14:textId="77777777" w:rsidR="00E00EAC" w:rsidRDefault="00000000">
      <w:pPr>
        <w:spacing w:after="40"/>
      </w:pPr>
      <w:r>
        <w:t>2. Hệ thống yêu cầu tên, loại ưu đãi, thời gian áp dụng và các điều kiện liên quan.</w:t>
      </w:r>
    </w:p>
    <w:p w14:paraId="2FC2E2D2" w14:textId="77777777" w:rsidR="00E00EAC" w:rsidRDefault="00000000">
      <w:pPr>
        <w:spacing w:after="40"/>
      </w:pPr>
      <w:r>
        <w:t>3. Người thực hiện cung cấp thông tin; hệ thống kiểm tra tính hợp lệ.</w:t>
      </w:r>
    </w:p>
    <w:p w14:paraId="62845A25" w14:textId="77777777" w:rsidR="00E00EAC" w:rsidRDefault="00000000">
      <w:pPr>
        <w:spacing w:after="40"/>
      </w:pPr>
      <w:r>
        <w:t>4. Hệ thống ghi nhận chương trình.</w:t>
      </w:r>
    </w:p>
    <w:p w14:paraId="0A831EB4" w14:textId="77777777" w:rsidR="00E00EAC" w:rsidRDefault="00000000">
      <w:pPr>
        <w:spacing w:after="40"/>
      </w:pPr>
      <w:r>
        <w:t>5. Với ưu đãi theo sản phẩm hoặc tặng quà, người có quyền cấu hình sản phẩm và mức giảm hoặc sản phẩm quà; hệ thống kiểm tra rồi ghi nhận cấu hình.</w:t>
      </w:r>
    </w:p>
    <w:p w14:paraId="633D8A06" w14:textId="77777777" w:rsidR="00E00EAC" w:rsidRDefault="00000000">
      <w:pPr>
        <w:keepNext/>
        <w:spacing w:before="100" w:after="60"/>
      </w:pPr>
      <w:r>
        <w:rPr>
          <w:b/>
        </w:rPr>
        <w:t>Dòng sự kiện phụ</w:t>
      </w:r>
    </w:p>
    <w:p w14:paraId="4AE4EF95" w14:textId="77777777" w:rsidR="00E00EAC" w:rsidRDefault="00000000">
      <w:pPr>
        <w:spacing w:after="40"/>
      </w:pPr>
      <w:r>
        <w:t>1a. Tra cứu hoặc cập nhật: người thực hiện tìm chương trình, xem và điều chỉnh thông tin khi có quyền; hệ thống kiểm tra trước khi ghi.</w:t>
      </w:r>
    </w:p>
    <w:p w14:paraId="4BC7F414" w14:textId="77777777" w:rsidR="00E00EAC" w:rsidRDefault="00000000">
      <w:pPr>
        <w:spacing w:after="40"/>
      </w:pPr>
      <w:r>
        <w:t>1b. Xóa: người thực hiện chọn và xác nhận xóa; hệ thống xử lý theo ràng buộc thông tin liên quan.</w:t>
      </w:r>
    </w:p>
    <w:p w14:paraId="50EB9202" w14:textId="77777777" w:rsidR="00E00EAC" w:rsidRDefault="00000000">
      <w:pPr>
        <w:spacing w:after="40"/>
      </w:pPr>
      <w:r>
        <w:t>3a. Thiếu tên, khoảng ngày sai hoặc giá trị giảm không hợp lệ: hệ thống yêu cầu sửa.</w:t>
      </w:r>
    </w:p>
    <w:p w14:paraId="784D4265" w14:textId="77777777" w:rsidR="00E00EAC" w:rsidRDefault="00000000">
      <w:pPr>
        <w:spacing w:after="40"/>
      </w:pPr>
      <w:r>
        <w:t>5a. Chương trình giảm hóa đơn không cấu hình danh sách sản phẩm; bỏ qua bước này.</w:t>
      </w:r>
    </w:p>
    <w:p w14:paraId="46F91D91" w14:textId="77777777" w:rsidR="00E00EAC" w:rsidRDefault="00000000">
      <w:pPr>
        <w:spacing w:after="40"/>
      </w:pPr>
      <w:r>
        <w:t>5b. Cấu hình sản phẩm không hợp lệ hoặc xung đột ưu đãi đang chạy: hệ thống từ chối cấu hình đó; chương trình đã lưu trước đó có thể vẫn tồn tại.</w:t>
      </w:r>
    </w:p>
    <w:p w14:paraId="5DF02DB3" w14:textId="77777777" w:rsidR="00E00EAC" w:rsidRDefault="00000000">
      <w:pPr>
        <w:keepNext/>
        <w:spacing w:before="100" w:after="60"/>
      </w:pPr>
      <w:r>
        <w:rPr>
          <w:b/>
        </w:rPr>
        <w:t>Hậu điều kiện</w:t>
      </w:r>
    </w:p>
    <w:p w14:paraId="621606B0" w14:textId="77777777" w:rsidR="00E00EAC" w:rsidRDefault="00000000">
      <w:pPr>
        <w:spacing w:after="0"/>
      </w:pPr>
      <w:r>
        <w:t>Chương trình và cấu hình phản ánh phần đã được ghi nhận. Nếu bước cấu hình lỗi hoặc bị hủy, không mặc định chương trình đã tạo cũng bị xóa.</w:t>
      </w:r>
    </w:p>
    <w:p w14:paraId="020B85E7" w14:textId="77777777" w:rsidR="00E00EAC" w:rsidRDefault="00000000">
      <w:pPr>
        <w:pStyle w:val="Heading2"/>
        <w:pageBreakBefore/>
        <w:spacing w:before="160" w:after="140"/>
      </w:pPr>
      <w:bookmarkStart w:id="26" w:name="_Toc27167"/>
      <w:r>
        <w:t>3.20 UC20 Theo dõi thu chi</w:t>
      </w:r>
      <w:bookmarkEnd w:id="26"/>
    </w:p>
    <w:tbl>
      <w:tblPr>
        <w:tblW w:w="0" w:type="auto"/>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4A0" w:firstRow="1" w:lastRow="0" w:firstColumn="1" w:lastColumn="0" w:noHBand="0" w:noVBand="1"/>
      </w:tblPr>
      <w:tblGrid>
        <w:gridCol w:w="1928"/>
        <w:gridCol w:w="7427"/>
      </w:tblGrid>
      <w:tr w:rsidR="00E00EAC" w14:paraId="5454C300" w14:textId="77777777">
        <w:trPr>
          <w:cantSplit/>
          <w:tblHeader/>
        </w:trPr>
        <w:tc>
          <w:tcPr>
            <w:tcW w:w="1928" w:type="dxa"/>
            <w:shd w:val="clear" w:color="auto" w:fill="EAEAEA"/>
            <w:tcMar>
              <w:top w:w="65" w:type="dxa"/>
              <w:left w:w="90" w:type="dxa"/>
              <w:bottom w:w="65" w:type="dxa"/>
              <w:right w:w="90" w:type="dxa"/>
            </w:tcMar>
          </w:tcPr>
          <w:p w14:paraId="0F1C9AFB" w14:textId="77777777" w:rsidR="00E00EAC" w:rsidRDefault="00000000">
            <w:pPr>
              <w:spacing w:after="0"/>
            </w:pPr>
            <w:r>
              <w:rPr>
                <w:b/>
              </w:rPr>
              <w:t>Thành phần</w:t>
            </w:r>
          </w:p>
        </w:tc>
        <w:tc>
          <w:tcPr>
            <w:tcW w:w="7427" w:type="dxa"/>
            <w:shd w:val="clear" w:color="auto" w:fill="EAEAEA"/>
            <w:tcMar>
              <w:top w:w="65" w:type="dxa"/>
              <w:left w:w="90" w:type="dxa"/>
              <w:bottom w:w="65" w:type="dxa"/>
              <w:right w:w="90" w:type="dxa"/>
            </w:tcMar>
          </w:tcPr>
          <w:p w14:paraId="57723B2B" w14:textId="77777777" w:rsidR="00E00EAC" w:rsidRDefault="00000000">
            <w:pPr>
              <w:spacing w:after="0"/>
            </w:pPr>
            <w:r>
              <w:rPr>
                <w:b/>
              </w:rPr>
              <w:t>Nội dung</w:t>
            </w:r>
          </w:p>
        </w:tc>
      </w:tr>
      <w:tr w:rsidR="00E00EAC" w14:paraId="5CBEC705" w14:textId="77777777">
        <w:trPr>
          <w:cantSplit/>
        </w:trPr>
        <w:tc>
          <w:tcPr>
            <w:tcW w:w="1928" w:type="dxa"/>
            <w:tcMar>
              <w:top w:w="65" w:type="dxa"/>
              <w:left w:w="90" w:type="dxa"/>
              <w:bottom w:w="65" w:type="dxa"/>
              <w:right w:w="90" w:type="dxa"/>
            </w:tcMar>
          </w:tcPr>
          <w:p w14:paraId="52C9C3CC" w14:textId="77777777" w:rsidR="00E00EAC" w:rsidRDefault="00000000">
            <w:pPr>
              <w:spacing w:after="0"/>
            </w:pPr>
            <w:r>
              <w:t>Tóm tắt</w:t>
            </w:r>
          </w:p>
        </w:tc>
        <w:tc>
          <w:tcPr>
            <w:tcW w:w="7427" w:type="dxa"/>
            <w:tcMar>
              <w:top w:w="65" w:type="dxa"/>
              <w:left w:w="90" w:type="dxa"/>
              <w:bottom w:w="65" w:type="dxa"/>
              <w:right w:w="90" w:type="dxa"/>
            </w:tcMar>
          </w:tcPr>
          <w:p w14:paraId="2169390F" w14:textId="77777777" w:rsidR="00E00EAC" w:rsidRDefault="00000000">
            <w:pPr>
              <w:spacing w:after="0"/>
            </w:pPr>
            <w:r>
              <w:t>Cung cấp lịch sử các khoản thu, chi đã ghi nhận để nhân viên kiểm tra tình hình giao dịch và chứng từ gốc.</w:t>
            </w:r>
          </w:p>
        </w:tc>
      </w:tr>
      <w:tr w:rsidR="00E00EAC" w14:paraId="7624AF60" w14:textId="77777777">
        <w:trPr>
          <w:cantSplit/>
        </w:trPr>
        <w:tc>
          <w:tcPr>
            <w:tcW w:w="1928" w:type="dxa"/>
            <w:tcMar>
              <w:top w:w="65" w:type="dxa"/>
              <w:left w:w="90" w:type="dxa"/>
              <w:bottom w:w="65" w:type="dxa"/>
              <w:right w:w="90" w:type="dxa"/>
            </w:tcMar>
          </w:tcPr>
          <w:p w14:paraId="1DE5EB1A" w14:textId="77777777" w:rsidR="00E00EAC" w:rsidRDefault="00000000">
            <w:pPr>
              <w:spacing w:after="0"/>
            </w:pPr>
            <w:r>
              <w:t>Actor chính</w:t>
            </w:r>
          </w:p>
        </w:tc>
        <w:tc>
          <w:tcPr>
            <w:tcW w:w="7427" w:type="dxa"/>
            <w:tcMar>
              <w:top w:w="65" w:type="dxa"/>
              <w:left w:w="90" w:type="dxa"/>
              <w:bottom w:w="65" w:type="dxa"/>
              <w:right w:w="90" w:type="dxa"/>
            </w:tcMar>
          </w:tcPr>
          <w:p w14:paraId="18790795" w14:textId="77777777" w:rsidR="00E00EAC" w:rsidRDefault="00000000">
            <w:pPr>
              <w:spacing w:after="0"/>
            </w:pPr>
            <w:r>
              <w:t>Nhân viên bán hàng (NV); Quản trị viên (ADMIN).</w:t>
            </w:r>
          </w:p>
        </w:tc>
      </w:tr>
      <w:tr w:rsidR="00E00EAC" w14:paraId="43AC3E4E" w14:textId="77777777">
        <w:trPr>
          <w:cantSplit/>
        </w:trPr>
        <w:tc>
          <w:tcPr>
            <w:tcW w:w="1928" w:type="dxa"/>
            <w:tcMar>
              <w:top w:w="65" w:type="dxa"/>
              <w:left w:w="90" w:type="dxa"/>
              <w:bottom w:w="65" w:type="dxa"/>
              <w:right w:w="90" w:type="dxa"/>
            </w:tcMar>
          </w:tcPr>
          <w:p w14:paraId="7868E451" w14:textId="77777777" w:rsidR="00E00EAC" w:rsidRDefault="00000000">
            <w:pPr>
              <w:spacing w:after="0"/>
            </w:pPr>
            <w:r>
              <w:t>Actor phụ</w:t>
            </w:r>
          </w:p>
        </w:tc>
        <w:tc>
          <w:tcPr>
            <w:tcW w:w="7427" w:type="dxa"/>
            <w:tcMar>
              <w:top w:w="65" w:type="dxa"/>
              <w:left w:w="90" w:type="dxa"/>
              <w:bottom w:w="65" w:type="dxa"/>
              <w:right w:w="90" w:type="dxa"/>
            </w:tcMar>
          </w:tcPr>
          <w:p w14:paraId="6B0BEDBC" w14:textId="77777777" w:rsidR="00E00EAC" w:rsidRDefault="00000000">
            <w:pPr>
              <w:spacing w:after="0"/>
            </w:pPr>
            <w:r>
              <w:t>Không có tác nhân phụ.</w:t>
            </w:r>
          </w:p>
        </w:tc>
      </w:tr>
      <w:tr w:rsidR="00E00EAC" w14:paraId="38FEED87" w14:textId="77777777">
        <w:trPr>
          <w:cantSplit/>
        </w:trPr>
        <w:tc>
          <w:tcPr>
            <w:tcW w:w="1928" w:type="dxa"/>
            <w:tcMar>
              <w:top w:w="65" w:type="dxa"/>
              <w:left w:w="90" w:type="dxa"/>
              <w:bottom w:w="65" w:type="dxa"/>
              <w:right w:w="90" w:type="dxa"/>
            </w:tcMar>
          </w:tcPr>
          <w:p w14:paraId="41DF1DAA" w14:textId="77777777" w:rsidR="00E00EAC" w:rsidRDefault="00000000">
            <w:pPr>
              <w:spacing w:after="0"/>
            </w:pPr>
            <w:r>
              <w:t>Tiền điều kiện</w:t>
            </w:r>
          </w:p>
        </w:tc>
        <w:tc>
          <w:tcPr>
            <w:tcW w:w="7427" w:type="dxa"/>
            <w:tcMar>
              <w:top w:w="65" w:type="dxa"/>
              <w:left w:w="90" w:type="dxa"/>
              <w:bottom w:w="65" w:type="dxa"/>
              <w:right w:w="90" w:type="dxa"/>
            </w:tcMar>
          </w:tcPr>
          <w:p w14:paraId="2781C8BE" w14:textId="77777777" w:rsidR="00E00EAC" w:rsidRDefault="00000000">
            <w:pPr>
              <w:spacing w:after="0"/>
            </w:pPr>
            <w:r>
              <w:t>Đã đăng nhập và được phép xem lịch sử giao dịch.</w:t>
            </w:r>
          </w:p>
        </w:tc>
      </w:tr>
    </w:tbl>
    <w:p w14:paraId="26EB18FB" w14:textId="77777777" w:rsidR="00E00EAC" w:rsidRDefault="00000000">
      <w:pPr>
        <w:keepNext/>
        <w:spacing w:before="100" w:after="60"/>
      </w:pPr>
      <w:r>
        <w:rPr>
          <w:b/>
        </w:rPr>
        <w:t>Dòng sự kiện chính</w:t>
      </w:r>
    </w:p>
    <w:p w14:paraId="242A0CDB" w14:textId="77777777" w:rsidR="00E00EAC" w:rsidRDefault="00000000">
      <w:pPr>
        <w:spacing w:after="40"/>
      </w:pPr>
      <w:r>
        <w:t>1. Nhân viên yêu cầu xem lịch sử thu chi.</w:t>
      </w:r>
    </w:p>
    <w:p w14:paraId="7C3C05D2" w14:textId="77777777" w:rsidR="00E00EAC" w:rsidRDefault="00000000">
      <w:pPr>
        <w:spacing w:after="40"/>
      </w:pPr>
      <w:r>
        <w:t>2. Hệ thống cung cấp các giao dịch đã ghi nhận.</w:t>
      </w:r>
    </w:p>
    <w:p w14:paraId="25B84872" w14:textId="77777777" w:rsidR="00E00EAC" w:rsidRDefault="00000000">
      <w:pPr>
        <w:spacing w:after="40"/>
      </w:pPr>
      <w:r>
        <w:t>3. Nhân viên chọn khoảng ngày hoặc nhập từ khóa cần tìm.</w:t>
      </w:r>
    </w:p>
    <w:p w14:paraId="29BFFA55" w14:textId="77777777" w:rsidR="00E00EAC" w:rsidRDefault="00000000">
      <w:pPr>
        <w:spacing w:after="40"/>
      </w:pPr>
      <w:r>
        <w:t>4. Hệ thống lọc giao dịch, tổng hợp các khoản bán hàng và nhập hàng trong kết quả.</w:t>
      </w:r>
    </w:p>
    <w:p w14:paraId="44F35C34" w14:textId="77777777" w:rsidR="00E00EAC" w:rsidRDefault="00000000">
      <w:pPr>
        <w:spacing w:after="40"/>
      </w:pPr>
      <w:r>
        <w:t>5. Nhân viên chọn giao dịch; hệ thống mở đơn bán hoặc phiếu nhập liên quan nếu có chứng từ tương ứng.</w:t>
      </w:r>
    </w:p>
    <w:p w14:paraId="4725221D" w14:textId="77777777" w:rsidR="00E00EAC" w:rsidRDefault="00000000">
      <w:pPr>
        <w:keepNext/>
        <w:spacing w:before="100" w:after="60"/>
      </w:pPr>
      <w:r>
        <w:rPr>
          <w:b/>
        </w:rPr>
        <w:t>Dòng sự kiện phụ</w:t>
      </w:r>
    </w:p>
    <w:p w14:paraId="769A8999" w14:textId="77777777" w:rsidR="00E00EAC" w:rsidRDefault="00000000">
      <w:pPr>
        <w:spacing w:after="40"/>
      </w:pPr>
      <w:r>
        <w:t>3a. Ngày bắt đầu sau ngày kết thúc: hệ thống không áp dụng khoảng ngày sai; yêu cầu điều chỉnh.</w:t>
      </w:r>
    </w:p>
    <w:p w14:paraId="219DB556" w14:textId="77777777" w:rsidR="00E00EAC" w:rsidRDefault="00000000">
      <w:pPr>
        <w:spacing w:after="40"/>
      </w:pPr>
      <w:r>
        <w:t>4a. Không có giao dịch phù hợp: hệ thống trả danh sách rỗng và các số tổng tương ứng.</w:t>
      </w:r>
    </w:p>
    <w:p w14:paraId="3A42565F" w14:textId="77777777" w:rsidR="00E00EAC" w:rsidRDefault="00000000">
      <w:pPr>
        <w:spacing w:after="40"/>
      </w:pPr>
      <w:r>
        <w:t>5a. Giao dịch không có mã chứng từ hoặc thuộc loại chưa có màn hình chi tiết: hệ thống thông báo và không mở chứng từ.</w:t>
      </w:r>
    </w:p>
    <w:p w14:paraId="1DF841D9" w14:textId="77777777" w:rsidR="00E00EAC" w:rsidRDefault="00000000">
      <w:pPr>
        <w:keepNext/>
        <w:spacing w:before="100" w:after="60"/>
      </w:pPr>
      <w:r>
        <w:rPr>
          <w:b/>
        </w:rPr>
        <w:t>Hậu điều kiện</w:t>
      </w:r>
    </w:p>
    <w:p w14:paraId="5802D24F" w14:textId="77777777" w:rsidR="00E00EAC" w:rsidRDefault="00000000">
      <w:pPr>
        <w:spacing w:after="0"/>
      </w:pPr>
      <w:r>
        <w:t>Lịch sử, số tổng và chứng từ liên quan được cung cấp; use case này không tạo khoản thu hoặc chi mới.</w:t>
      </w:r>
    </w:p>
    <w:p w14:paraId="7F4B0E8A" w14:textId="77777777" w:rsidR="00E00EAC" w:rsidRDefault="00000000">
      <w:pPr>
        <w:pStyle w:val="Heading2"/>
        <w:pageBreakBefore/>
        <w:spacing w:before="160" w:after="140"/>
      </w:pPr>
      <w:bookmarkStart w:id="27" w:name="_Toc896"/>
      <w:r>
        <w:t>3.21 UC21 Quản lý tài khoản</w:t>
      </w:r>
      <w:bookmarkEnd w:id="27"/>
    </w:p>
    <w:tbl>
      <w:tblPr>
        <w:tblW w:w="0" w:type="auto"/>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4A0" w:firstRow="1" w:lastRow="0" w:firstColumn="1" w:lastColumn="0" w:noHBand="0" w:noVBand="1"/>
      </w:tblPr>
      <w:tblGrid>
        <w:gridCol w:w="1928"/>
        <w:gridCol w:w="7427"/>
      </w:tblGrid>
      <w:tr w:rsidR="00E00EAC" w14:paraId="4EB87661" w14:textId="77777777">
        <w:trPr>
          <w:cantSplit/>
          <w:tblHeader/>
        </w:trPr>
        <w:tc>
          <w:tcPr>
            <w:tcW w:w="1928" w:type="dxa"/>
            <w:shd w:val="clear" w:color="auto" w:fill="EAEAEA"/>
            <w:tcMar>
              <w:top w:w="65" w:type="dxa"/>
              <w:left w:w="90" w:type="dxa"/>
              <w:bottom w:w="65" w:type="dxa"/>
              <w:right w:w="90" w:type="dxa"/>
            </w:tcMar>
          </w:tcPr>
          <w:p w14:paraId="7D79CF45" w14:textId="77777777" w:rsidR="00E00EAC" w:rsidRDefault="00000000">
            <w:pPr>
              <w:spacing w:after="0"/>
            </w:pPr>
            <w:r>
              <w:rPr>
                <w:b/>
              </w:rPr>
              <w:t>Thành phần</w:t>
            </w:r>
          </w:p>
        </w:tc>
        <w:tc>
          <w:tcPr>
            <w:tcW w:w="7427" w:type="dxa"/>
            <w:shd w:val="clear" w:color="auto" w:fill="EAEAEA"/>
            <w:tcMar>
              <w:top w:w="65" w:type="dxa"/>
              <w:left w:w="90" w:type="dxa"/>
              <w:bottom w:w="65" w:type="dxa"/>
              <w:right w:w="90" w:type="dxa"/>
            </w:tcMar>
          </w:tcPr>
          <w:p w14:paraId="4511961B" w14:textId="77777777" w:rsidR="00E00EAC" w:rsidRDefault="00000000">
            <w:pPr>
              <w:spacing w:after="0"/>
            </w:pPr>
            <w:r>
              <w:rPr>
                <w:b/>
              </w:rPr>
              <w:t>Nội dung</w:t>
            </w:r>
          </w:p>
        </w:tc>
      </w:tr>
      <w:tr w:rsidR="00E00EAC" w14:paraId="0FF9308A" w14:textId="77777777">
        <w:trPr>
          <w:cantSplit/>
        </w:trPr>
        <w:tc>
          <w:tcPr>
            <w:tcW w:w="1928" w:type="dxa"/>
            <w:tcMar>
              <w:top w:w="65" w:type="dxa"/>
              <w:left w:w="90" w:type="dxa"/>
              <w:bottom w:w="65" w:type="dxa"/>
              <w:right w:w="90" w:type="dxa"/>
            </w:tcMar>
          </w:tcPr>
          <w:p w14:paraId="15A248A6" w14:textId="77777777" w:rsidR="00E00EAC" w:rsidRDefault="00000000">
            <w:pPr>
              <w:spacing w:after="0"/>
            </w:pPr>
            <w:r>
              <w:t>Tóm tắt</w:t>
            </w:r>
          </w:p>
        </w:tc>
        <w:tc>
          <w:tcPr>
            <w:tcW w:w="7427" w:type="dxa"/>
            <w:tcMar>
              <w:top w:w="65" w:type="dxa"/>
              <w:left w:w="90" w:type="dxa"/>
              <w:bottom w:w="65" w:type="dxa"/>
              <w:right w:w="90" w:type="dxa"/>
            </w:tcMar>
          </w:tcPr>
          <w:p w14:paraId="0DC9C0E1" w14:textId="77777777" w:rsidR="00E00EAC" w:rsidRDefault="00000000">
            <w:pPr>
              <w:spacing w:after="0"/>
            </w:pPr>
            <w:r>
              <w:t>Cấp, điều chỉnh và ngừng sử dụng tài khoản của nhân viên để duy trì quyền truy cập hệ thống.</w:t>
            </w:r>
          </w:p>
        </w:tc>
      </w:tr>
      <w:tr w:rsidR="00E00EAC" w14:paraId="6C4D4A12" w14:textId="77777777">
        <w:trPr>
          <w:cantSplit/>
        </w:trPr>
        <w:tc>
          <w:tcPr>
            <w:tcW w:w="1928" w:type="dxa"/>
            <w:tcMar>
              <w:top w:w="65" w:type="dxa"/>
              <w:left w:w="90" w:type="dxa"/>
              <w:bottom w:w="65" w:type="dxa"/>
              <w:right w:w="90" w:type="dxa"/>
            </w:tcMar>
          </w:tcPr>
          <w:p w14:paraId="65C7C578" w14:textId="77777777" w:rsidR="00E00EAC" w:rsidRDefault="00000000">
            <w:pPr>
              <w:spacing w:after="0"/>
            </w:pPr>
            <w:r>
              <w:t>Actor chính</w:t>
            </w:r>
          </w:p>
        </w:tc>
        <w:tc>
          <w:tcPr>
            <w:tcW w:w="7427" w:type="dxa"/>
            <w:tcMar>
              <w:top w:w="65" w:type="dxa"/>
              <w:left w:w="90" w:type="dxa"/>
              <w:bottom w:w="65" w:type="dxa"/>
              <w:right w:w="90" w:type="dxa"/>
            </w:tcMar>
          </w:tcPr>
          <w:p w14:paraId="3BEF744C" w14:textId="77777777" w:rsidR="00E00EAC" w:rsidRDefault="00000000">
            <w:pPr>
              <w:spacing w:after="0"/>
            </w:pPr>
            <w:r>
              <w:t>Quản trị viên hoặc người được giao quyền quản trị.</w:t>
            </w:r>
          </w:p>
        </w:tc>
      </w:tr>
      <w:tr w:rsidR="00E00EAC" w14:paraId="189EFB67" w14:textId="77777777">
        <w:trPr>
          <w:cantSplit/>
        </w:trPr>
        <w:tc>
          <w:tcPr>
            <w:tcW w:w="1928" w:type="dxa"/>
            <w:tcMar>
              <w:top w:w="65" w:type="dxa"/>
              <w:left w:w="90" w:type="dxa"/>
              <w:bottom w:w="65" w:type="dxa"/>
              <w:right w:w="90" w:type="dxa"/>
            </w:tcMar>
          </w:tcPr>
          <w:p w14:paraId="6C1F72CC" w14:textId="77777777" w:rsidR="00E00EAC" w:rsidRDefault="00000000">
            <w:pPr>
              <w:spacing w:after="0"/>
            </w:pPr>
            <w:r>
              <w:t>Actor phụ</w:t>
            </w:r>
          </w:p>
        </w:tc>
        <w:tc>
          <w:tcPr>
            <w:tcW w:w="7427" w:type="dxa"/>
            <w:tcMar>
              <w:top w:w="65" w:type="dxa"/>
              <w:left w:w="90" w:type="dxa"/>
              <w:bottom w:w="65" w:type="dxa"/>
              <w:right w:w="90" w:type="dxa"/>
            </w:tcMar>
          </w:tcPr>
          <w:p w14:paraId="0D83E96F" w14:textId="77777777" w:rsidR="00E00EAC" w:rsidRDefault="00000000">
            <w:pPr>
              <w:spacing w:after="0"/>
            </w:pPr>
            <w:r>
              <w:t>Không có tác nhân phụ.</w:t>
            </w:r>
          </w:p>
        </w:tc>
      </w:tr>
      <w:tr w:rsidR="00E00EAC" w14:paraId="7291CB39" w14:textId="77777777">
        <w:trPr>
          <w:cantSplit/>
        </w:trPr>
        <w:tc>
          <w:tcPr>
            <w:tcW w:w="1928" w:type="dxa"/>
            <w:tcMar>
              <w:top w:w="65" w:type="dxa"/>
              <w:left w:w="90" w:type="dxa"/>
              <w:bottom w:w="65" w:type="dxa"/>
              <w:right w:w="90" w:type="dxa"/>
            </w:tcMar>
          </w:tcPr>
          <w:p w14:paraId="261F5B1D" w14:textId="77777777" w:rsidR="00E00EAC" w:rsidRDefault="00000000">
            <w:pPr>
              <w:spacing w:after="0"/>
            </w:pPr>
            <w:r>
              <w:t>Tiền điều kiện</w:t>
            </w:r>
          </w:p>
        </w:tc>
        <w:tc>
          <w:tcPr>
            <w:tcW w:w="7427" w:type="dxa"/>
            <w:tcMar>
              <w:top w:w="65" w:type="dxa"/>
              <w:left w:w="90" w:type="dxa"/>
              <w:bottom w:w="65" w:type="dxa"/>
              <w:right w:w="90" w:type="dxa"/>
            </w:tcMar>
          </w:tcPr>
          <w:p w14:paraId="1BF71FF5" w14:textId="77777777" w:rsidR="00E00EAC" w:rsidRDefault="00000000">
            <w:pPr>
              <w:spacing w:after="0"/>
            </w:pPr>
            <w:r>
              <w:t>Đã đăng nhập, được giao tác vụ quản trị và có quyền tài khoản tương ứng; cấp mới cần xác định nhân viên và vai trò.</w:t>
            </w:r>
          </w:p>
        </w:tc>
      </w:tr>
    </w:tbl>
    <w:p w14:paraId="5E2E4603" w14:textId="77777777" w:rsidR="00E00EAC" w:rsidRDefault="00000000">
      <w:pPr>
        <w:keepNext/>
        <w:spacing w:before="100" w:after="60"/>
      </w:pPr>
      <w:r>
        <w:rPr>
          <w:b/>
        </w:rPr>
        <w:t>Dòng sự kiện chính</w:t>
      </w:r>
    </w:p>
    <w:p w14:paraId="3040C81E" w14:textId="77777777" w:rsidR="00E00EAC" w:rsidRDefault="00000000">
      <w:pPr>
        <w:spacing w:after="40"/>
      </w:pPr>
      <w:r>
        <w:t>1. Người quản trị yêu cầu cấp tài khoản cho nhân viên.</w:t>
      </w:r>
    </w:p>
    <w:p w14:paraId="4049F75F" w14:textId="77777777" w:rsidR="00E00EAC" w:rsidRDefault="00000000">
      <w:pPr>
        <w:spacing w:after="40"/>
      </w:pPr>
      <w:r>
        <w:t>2. Hệ thống cung cấp danh sách nhân viên có thể cấp tài khoản và các vai trò.</w:t>
      </w:r>
    </w:p>
    <w:p w14:paraId="70A3D47F" w14:textId="77777777" w:rsidR="00E00EAC" w:rsidRDefault="00000000">
      <w:pPr>
        <w:spacing w:after="40"/>
      </w:pPr>
      <w:r>
        <w:t>3. Người quản trị nhập tên đăng nhập, mật khẩu, chọn nhân viên và vai trò.</w:t>
      </w:r>
    </w:p>
    <w:p w14:paraId="581BF5EF" w14:textId="77777777" w:rsidR="00E00EAC" w:rsidRDefault="00000000">
      <w:pPr>
        <w:spacing w:after="40"/>
      </w:pPr>
      <w:r>
        <w:t>4. Hệ thống kiểm tra thông tin bắt buộc và tên đăng nhập không trùng.</w:t>
      </w:r>
    </w:p>
    <w:p w14:paraId="43B6BDF2" w14:textId="77777777" w:rsidR="00E00EAC" w:rsidRDefault="00000000">
      <w:pPr>
        <w:spacing w:after="40"/>
      </w:pPr>
      <w:r>
        <w:t>5. Hệ thống ghi nhận tài khoản hoạt động và thông báo kết quả.</w:t>
      </w:r>
    </w:p>
    <w:p w14:paraId="54A1CAE0" w14:textId="77777777" w:rsidR="00E00EAC" w:rsidRDefault="00000000">
      <w:pPr>
        <w:keepNext/>
        <w:spacing w:before="100" w:after="60"/>
      </w:pPr>
      <w:r>
        <w:rPr>
          <w:b/>
        </w:rPr>
        <w:t>Dòng sự kiện phụ</w:t>
      </w:r>
    </w:p>
    <w:p w14:paraId="5DF0C4AC" w14:textId="77777777" w:rsidR="00E00EAC" w:rsidRDefault="00000000">
      <w:pPr>
        <w:spacing w:after="40"/>
      </w:pPr>
      <w:r>
        <w:t>1a. Cập nhật: người quản trị chọn tài khoản, đổi nhân viên, vai trò hoặc mật khẩu; tên đăng nhập được giữ cố định. Không nhập mật khẩu mới thì giữ mật khẩu cũ.</w:t>
      </w:r>
    </w:p>
    <w:p w14:paraId="78B5D764" w14:textId="77777777" w:rsidR="00E00EAC" w:rsidRDefault="00000000">
      <w:pPr>
        <w:spacing w:after="40"/>
      </w:pPr>
      <w:r>
        <w:t>1b. Ngừng sử dụng: người quản trị chọn và xác nhận vô hiệu hóa; hệ thống giữ bản ghi tài khoản nhưng ngừng cho tài khoản đó đăng nhập mới.</w:t>
      </w:r>
    </w:p>
    <w:p w14:paraId="73152085" w14:textId="77777777" w:rsidR="00E00EAC" w:rsidRDefault="00000000">
      <w:pPr>
        <w:spacing w:after="40"/>
      </w:pPr>
      <w:r>
        <w:t>4a. Thiếu thông tin hoặc trùng tên đăng nhập khi cấp mới: hệ thống yêu cầu sửa.</w:t>
      </w:r>
    </w:p>
    <w:p w14:paraId="0C8D7EA3" w14:textId="77777777" w:rsidR="00E00EAC" w:rsidRDefault="00000000">
      <w:pPr>
        <w:spacing w:after="40"/>
      </w:pPr>
      <w:r>
        <w:t>5a. Không ghi nhận được: hệ thống thông báo và không xác nhận yêu cầu thành công.</w:t>
      </w:r>
    </w:p>
    <w:p w14:paraId="2B3FF17B" w14:textId="77777777" w:rsidR="00E00EAC" w:rsidRDefault="00000000">
      <w:pPr>
        <w:keepNext/>
        <w:spacing w:before="100" w:after="60"/>
      </w:pPr>
      <w:r>
        <w:rPr>
          <w:b/>
        </w:rPr>
        <w:t>Hậu điều kiện</w:t>
      </w:r>
    </w:p>
    <w:p w14:paraId="4F1FD359" w14:textId="77777777" w:rsidR="00E00EAC" w:rsidRDefault="00000000">
      <w:pPr>
        <w:spacing w:after="0"/>
      </w:pPr>
      <w:r>
        <w:t>Thành công: tài khoản được cấp, sửa hoặc vô hiệu hóa. Vô hiệu hóa không mặc định chấm dứt một phiên đã đăng nhập từ trước.</w:t>
      </w:r>
    </w:p>
    <w:p w14:paraId="12FBEB1B" w14:textId="77777777" w:rsidR="00E00EAC" w:rsidRDefault="00000000">
      <w:pPr>
        <w:pStyle w:val="Heading2"/>
        <w:pageBreakBefore/>
        <w:spacing w:before="160" w:after="140"/>
      </w:pPr>
      <w:bookmarkStart w:id="28" w:name="_Toc2658"/>
      <w:r>
        <w:t>3.22 UC22 Quản lý vai trò và phân quyền</w:t>
      </w:r>
      <w:bookmarkEnd w:id="28"/>
    </w:p>
    <w:tbl>
      <w:tblPr>
        <w:tblW w:w="0" w:type="auto"/>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4A0" w:firstRow="1" w:lastRow="0" w:firstColumn="1" w:lastColumn="0" w:noHBand="0" w:noVBand="1"/>
      </w:tblPr>
      <w:tblGrid>
        <w:gridCol w:w="1928"/>
        <w:gridCol w:w="7427"/>
      </w:tblGrid>
      <w:tr w:rsidR="00E00EAC" w14:paraId="4BC22565" w14:textId="77777777">
        <w:trPr>
          <w:cantSplit/>
          <w:tblHeader/>
        </w:trPr>
        <w:tc>
          <w:tcPr>
            <w:tcW w:w="1928" w:type="dxa"/>
            <w:shd w:val="clear" w:color="auto" w:fill="EAEAEA"/>
            <w:tcMar>
              <w:top w:w="65" w:type="dxa"/>
              <w:left w:w="90" w:type="dxa"/>
              <w:bottom w:w="65" w:type="dxa"/>
              <w:right w:w="90" w:type="dxa"/>
            </w:tcMar>
          </w:tcPr>
          <w:p w14:paraId="65772241" w14:textId="77777777" w:rsidR="00E00EAC" w:rsidRDefault="00000000">
            <w:pPr>
              <w:spacing w:after="0"/>
            </w:pPr>
            <w:r>
              <w:rPr>
                <w:b/>
              </w:rPr>
              <w:t>Thành phần</w:t>
            </w:r>
          </w:p>
        </w:tc>
        <w:tc>
          <w:tcPr>
            <w:tcW w:w="7427" w:type="dxa"/>
            <w:shd w:val="clear" w:color="auto" w:fill="EAEAEA"/>
            <w:tcMar>
              <w:top w:w="65" w:type="dxa"/>
              <w:left w:w="90" w:type="dxa"/>
              <w:bottom w:w="65" w:type="dxa"/>
              <w:right w:w="90" w:type="dxa"/>
            </w:tcMar>
          </w:tcPr>
          <w:p w14:paraId="266A0157" w14:textId="77777777" w:rsidR="00E00EAC" w:rsidRDefault="00000000">
            <w:pPr>
              <w:spacing w:after="0"/>
            </w:pPr>
            <w:r>
              <w:rPr>
                <w:b/>
              </w:rPr>
              <w:t>Nội dung</w:t>
            </w:r>
          </w:p>
        </w:tc>
      </w:tr>
      <w:tr w:rsidR="00E00EAC" w14:paraId="62AA74A0" w14:textId="77777777">
        <w:trPr>
          <w:cantSplit/>
        </w:trPr>
        <w:tc>
          <w:tcPr>
            <w:tcW w:w="1928" w:type="dxa"/>
            <w:tcMar>
              <w:top w:w="65" w:type="dxa"/>
              <w:left w:w="90" w:type="dxa"/>
              <w:bottom w:w="65" w:type="dxa"/>
              <w:right w:w="90" w:type="dxa"/>
            </w:tcMar>
          </w:tcPr>
          <w:p w14:paraId="722175C5" w14:textId="77777777" w:rsidR="00E00EAC" w:rsidRDefault="00000000">
            <w:pPr>
              <w:spacing w:after="0"/>
            </w:pPr>
            <w:r>
              <w:t>Tóm tắt</w:t>
            </w:r>
          </w:p>
        </w:tc>
        <w:tc>
          <w:tcPr>
            <w:tcW w:w="7427" w:type="dxa"/>
            <w:tcMar>
              <w:top w:w="65" w:type="dxa"/>
              <w:left w:w="90" w:type="dxa"/>
              <w:bottom w:w="65" w:type="dxa"/>
              <w:right w:w="90" w:type="dxa"/>
            </w:tcMar>
          </w:tcPr>
          <w:p w14:paraId="08AFFDDB" w14:textId="77777777" w:rsidR="00E00EAC" w:rsidRDefault="00000000">
            <w:pPr>
              <w:spacing w:after="0"/>
            </w:pPr>
            <w:r>
              <w:t>Tổ chức các vai trò sử dụng và thiết lập những chức năng, thao tác mà từng vai trò được phép thực hiện.</w:t>
            </w:r>
          </w:p>
        </w:tc>
      </w:tr>
      <w:tr w:rsidR="00E00EAC" w14:paraId="291EFB9F" w14:textId="77777777">
        <w:trPr>
          <w:cantSplit/>
        </w:trPr>
        <w:tc>
          <w:tcPr>
            <w:tcW w:w="1928" w:type="dxa"/>
            <w:tcMar>
              <w:top w:w="65" w:type="dxa"/>
              <w:left w:w="90" w:type="dxa"/>
              <w:bottom w:w="65" w:type="dxa"/>
              <w:right w:w="90" w:type="dxa"/>
            </w:tcMar>
          </w:tcPr>
          <w:p w14:paraId="40491590" w14:textId="77777777" w:rsidR="00E00EAC" w:rsidRDefault="00000000">
            <w:pPr>
              <w:spacing w:after="0"/>
            </w:pPr>
            <w:r>
              <w:t>Actor chính</w:t>
            </w:r>
          </w:p>
        </w:tc>
        <w:tc>
          <w:tcPr>
            <w:tcW w:w="7427" w:type="dxa"/>
            <w:tcMar>
              <w:top w:w="65" w:type="dxa"/>
              <w:left w:w="90" w:type="dxa"/>
              <w:bottom w:w="65" w:type="dxa"/>
              <w:right w:w="90" w:type="dxa"/>
            </w:tcMar>
          </w:tcPr>
          <w:p w14:paraId="4ECCFD51" w14:textId="77777777" w:rsidR="00E00EAC" w:rsidRDefault="00000000">
            <w:pPr>
              <w:spacing w:after="0"/>
            </w:pPr>
            <w:r>
              <w:t>Quản trị viên hoặc người được giao quyền quản trị.</w:t>
            </w:r>
          </w:p>
        </w:tc>
      </w:tr>
      <w:tr w:rsidR="00E00EAC" w14:paraId="6DAE24B7" w14:textId="77777777">
        <w:trPr>
          <w:cantSplit/>
        </w:trPr>
        <w:tc>
          <w:tcPr>
            <w:tcW w:w="1928" w:type="dxa"/>
            <w:tcMar>
              <w:top w:w="65" w:type="dxa"/>
              <w:left w:w="90" w:type="dxa"/>
              <w:bottom w:w="65" w:type="dxa"/>
              <w:right w:w="90" w:type="dxa"/>
            </w:tcMar>
          </w:tcPr>
          <w:p w14:paraId="24A7CB85" w14:textId="77777777" w:rsidR="00E00EAC" w:rsidRDefault="00000000">
            <w:pPr>
              <w:spacing w:after="0"/>
            </w:pPr>
            <w:r>
              <w:t>Actor phụ</w:t>
            </w:r>
          </w:p>
        </w:tc>
        <w:tc>
          <w:tcPr>
            <w:tcW w:w="7427" w:type="dxa"/>
            <w:tcMar>
              <w:top w:w="65" w:type="dxa"/>
              <w:left w:w="90" w:type="dxa"/>
              <w:bottom w:w="65" w:type="dxa"/>
              <w:right w:w="90" w:type="dxa"/>
            </w:tcMar>
          </w:tcPr>
          <w:p w14:paraId="54376F1A" w14:textId="77777777" w:rsidR="00E00EAC" w:rsidRDefault="00000000">
            <w:pPr>
              <w:spacing w:after="0"/>
            </w:pPr>
            <w:r>
              <w:t>Không có tác nhân phụ.</w:t>
            </w:r>
          </w:p>
        </w:tc>
      </w:tr>
      <w:tr w:rsidR="00E00EAC" w14:paraId="225CB0E9" w14:textId="77777777">
        <w:trPr>
          <w:cantSplit/>
        </w:trPr>
        <w:tc>
          <w:tcPr>
            <w:tcW w:w="1928" w:type="dxa"/>
            <w:tcMar>
              <w:top w:w="65" w:type="dxa"/>
              <w:left w:w="90" w:type="dxa"/>
              <w:bottom w:w="65" w:type="dxa"/>
              <w:right w:w="90" w:type="dxa"/>
            </w:tcMar>
          </w:tcPr>
          <w:p w14:paraId="4CC36C60" w14:textId="77777777" w:rsidR="00E00EAC" w:rsidRDefault="00000000">
            <w:pPr>
              <w:spacing w:after="0"/>
            </w:pPr>
            <w:r>
              <w:t>Tiền điều kiện</w:t>
            </w:r>
          </w:p>
        </w:tc>
        <w:tc>
          <w:tcPr>
            <w:tcW w:w="7427" w:type="dxa"/>
            <w:tcMar>
              <w:top w:w="65" w:type="dxa"/>
              <w:left w:w="90" w:type="dxa"/>
              <w:bottom w:w="65" w:type="dxa"/>
              <w:right w:w="90" w:type="dxa"/>
            </w:tcMar>
          </w:tcPr>
          <w:p w14:paraId="00218E4C" w14:textId="77777777" w:rsidR="00E00EAC" w:rsidRDefault="00000000">
            <w:pPr>
              <w:spacing w:after="0"/>
            </w:pPr>
            <w:r>
              <w:t>Đã đăng nhập, được giao tác vụ quản trị và có quyền vai trò/phân quyền tương ứng.</w:t>
            </w:r>
          </w:p>
        </w:tc>
      </w:tr>
    </w:tbl>
    <w:p w14:paraId="58FB9012" w14:textId="77777777" w:rsidR="00E00EAC" w:rsidRDefault="00000000">
      <w:pPr>
        <w:keepNext/>
        <w:spacing w:before="100" w:after="60"/>
      </w:pPr>
      <w:r>
        <w:rPr>
          <w:b/>
        </w:rPr>
        <w:t>Dòng sự kiện chính</w:t>
      </w:r>
    </w:p>
    <w:p w14:paraId="45D2D7F5" w14:textId="77777777" w:rsidR="00E00EAC" w:rsidRDefault="00000000">
      <w:pPr>
        <w:spacing w:after="40"/>
      </w:pPr>
      <w:r>
        <w:t>1. Người quản trị yêu cầu tạo vai trò mới.</w:t>
      </w:r>
    </w:p>
    <w:p w14:paraId="44B3AE8A" w14:textId="77777777" w:rsidR="00E00EAC" w:rsidRDefault="00000000">
      <w:pPr>
        <w:spacing w:after="40"/>
      </w:pPr>
      <w:r>
        <w:t>2. Hệ thống yêu cầu tên vai trò; người quản trị cung cấp tên.</w:t>
      </w:r>
    </w:p>
    <w:p w14:paraId="3C3BCA7C" w14:textId="77777777" w:rsidR="00E00EAC" w:rsidRDefault="00000000">
      <w:pPr>
        <w:spacing w:after="40"/>
      </w:pPr>
      <w:r>
        <w:t>3. Hệ thống kiểm tra và ghi nhận vai trò cùng các quyền ban đầu chưa được bật.</w:t>
      </w:r>
    </w:p>
    <w:p w14:paraId="5CD3D588" w14:textId="77777777" w:rsidR="00E00EAC" w:rsidRDefault="00000000">
      <w:pPr>
        <w:spacing w:after="40"/>
      </w:pPr>
      <w:r>
        <w:t>4. Hệ thống cung cấp danh sách quyền; người quản trị lựa chọn quyền xem, thêm, cập nhật và xóa cần cấp.</w:t>
      </w:r>
    </w:p>
    <w:p w14:paraId="45B39E1E" w14:textId="77777777" w:rsidR="00E00EAC" w:rsidRDefault="00000000">
      <w:pPr>
        <w:spacing w:after="40"/>
      </w:pPr>
      <w:r>
        <w:t>5. Người quản trị yêu cầu lưu; hệ thống cập nhật các quyền và thông báo kết quả.</w:t>
      </w:r>
    </w:p>
    <w:p w14:paraId="16C5CB54" w14:textId="77777777" w:rsidR="00E00EAC" w:rsidRDefault="00000000">
      <w:pPr>
        <w:keepNext/>
        <w:spacing w:before="100" w:after="60"/>
      </w:pPr>
      <w:r>
        <w:rPr>
          <w:b/>
        </w:rPr>
        <w:t>Dòng sự kiện phụ</w:t>
      </w:r>
    </w:p>
    <w:p w14:paraId="3D16149B" w14:textId="77777777" w:rsidR="00E00EAC" w:rsidRDefault="00000000">
      <w:pPr>
        <w:spacing w:after="40"/>
      </w:pPr>
      <w:r>
        <w:t>1a. Sửa quyền vai trò đã có: người quản trị chọn vai trò và tiếp tục từ bước 4.</w:t>
      </w:r>
    </w:p>
    <w:p w14:paraId="132155E7" w14:textId="77777777" w:rsidR="00E00EAC" w:rsidRDefault="00000000">
      <w:pPr>
        <w:spacing w:after="40"/>
      </w:pPr>
      <w:r>
        <w:t>1b. Xóa vai trò: người quản trị xác nhận xóa; hệ thống từ chối nếu vai trò đang được tài khoản sử dụng.</w:t>
      </w:r>
    </w:p>
    <w:p w14:paraId="00E93F5C" w14:textId="77777777" w:rsidR="00E00EAC" w:rsidRDefault="00000000">
      <w:pPr>
        <w:spacing w:after="40"/>
      </w:pPr>
      <w:r>
        <w:t>3a. Tên trống hoặc trùng: hệ thống yêu cầu sửa, không tạo thành công vai trò đó.</w:t>
      </w:r>
    </w:p>
    <w:p w14:paraId="0F3067FE" w14:textId="77777777" w:rsidR="00E00EAC" w:rsidRDefault="00000000">
      <w:pPr>
        <w:spacing w:after="40"/>
      </w:pPr>
      <w:r>
        <w:t>5a. Một số quyền chưa lưu được: hệ thống thông báo lưu chưa hoàn tất; các quyền đã ghi trước đó có thể vẫn có hiệu lực.</w:t>
      </w:r>
    </w:p>
    <w:p w14:paraId="4F123E43" w14:textId="77777777" w:rsidR="00E00EAC" w:rsidRDefault="00000000">
      <w:pPr>
        <w:spacing w:after="40"/>
      </w:pPr>
      <w:r>
        <w:t>Sau bước 3, đóng cửa sổ mà chưa lưu quyền không xóa vai trò đã tạo.</w:t>
      </w:r>
    </w:p>
    <w:p w14:paraId="09EB5E28" w14:textId="77777777" w:rsidR="00E00EAC" w:rsidRDefault="00000000">
      <w:pPr>
        <w:keepNext/>
        <w:spacing w:before="100" w:after="60"/>
      </w:pPr>
      <w:r>
        <w:rPr>
          <w:b/>
        </w:rPr>
        <w:t>Hậu điều kiện</w:t>
      </w:r>
    </w:p>
    <w:p w14:paraId="2587DD2E" w14:textId="77777777" w:rsidR="00E00EAC" w:rsidRDefault="00000000">
      <w:pPr>
        <w:spacing w:after="0"/>
      </w:pPr>
      <w:r>
        <w:t>Thành công: vai trò hoặc quyền phản ánh yêu cầu đã ghi nhận. Lưu quyền lỗi có thể để lại thay đổi một phần; quyền của phiên đang mở không được bảo đảm tải lại ngay.</w:t>
      </w:r>
    </w:p>
    <w:p w14:paraId="683CED79" w14:textId="77777777" w:rsidR="00E00EAC" w:rsidRDefault="00000000">
      <w:pPr>
        <w:pStyle w:val="Heading2"/>
        <w:pageBreakBefore/>
        <w:spacing w:before="160" w:after="140"/>
      </w:pPr>
      <w:bookmarkStart w:id="29" w:name="_Toc14623"/>
      <w:r>
        <w:t>3.23 UC23 Thống kê kinh doanh</w:t>
      </w:r>
      <w:bookmarkEnd w:id="29"/>
    </w:p>
    <w:tbl>
      <w:tblPr>
        <w:tblW w:w="0" w:type="auto"/>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4A0" w:firstRow="1" w:lastRow="0" w:firstColumn="1" w:lastColumn="0" w:noHBand="0" w:noVBand="1"/>
      </w:tblPr>
      <w:tblGrid>
        <w:gridCol w:w="1928"/>
        <w:gridCol w:w="7427"/>
      </w:tblGrid>
      <w:tr w:rsidR="00E00EAC" w14:paraId="66BE82CA" w14:textId="77777777">
        <w:trPr>
          <w:cantSplit/>
          <w:tblHeader/>
        </w:trPr>
        <w:tc>
          <w:tcPr>
            <w:tcW w:w="1928" w:type="dxa"/>
            <w:shd w:val="clear" w:color="auto" w:fill="EAEAEA"/>
            <w:tcMar>
              <w:top w:w="65" w:type="dxa"/>
              <w:left w:w="90" w:type="dxa"/>
              <w:bottom w:w="65" w:type="dxa"/>
              <w:right w:w="90" w:type="dxa"/>
            </w:tcMar>
          </w:tcPr>
          <w:p w14:paraId="046F2AE7" w14:textId="77777777" w:rsidR="00E00EAC" w:rsidRDefault="00000000">
            <w:pPr>
              <w:spacing w:after="0"/>
            </w:pPr>
            <w:r>
              <w:rPr>
                <w:b/>
              </w:rPr>
              <w:t>Thành phần</w:t>
            </w:r>
          </w:p>
        </w:tc>
        <w:tc>
          <w:tcPr>
            <w:tcW w:w="7427" w:type="dxa"/>
            <w:shd w:val="clear" w:color="auto" w:fill="EAEAEA"/>
            <w:tcMar>
              <w:top w:w="65" w:type="dxa"/>
              <w:left w:w="90" w:type="dxa"/>
              <w:bottom w:w="65" w:type="dxa"/>
              <w:right w:w="90" w:type="dxa"/>
            </w:tcMar>
          </w:tcPr>
          <w:p w14:paraId="37CDA1A2" w14:textId="77777777" w:rsidR="00E00EAC" w:rsidRDefault="00000000">
            <w:pPr>
              <w:spacing w:after="0"/>
            </w:pPr>
            <w:r>
              <w:rPr>
                <w:b/>
              </w:rPr>
              <w:t>Nội dung</w:t>
            </w:r>
          </w:p>
        </w:tc>
      </w:tr>
      <w:tr w:rsidR="00E00EAC" w14:paraId="67F71F43" w14:textId="77777777">
        <w:trPr>
          <w:cantSplit/>
        </w:trPr>
        <w:tc>
          <w:tcPr>
            <w:tcW w:w="1928" w:type="dxa"/>
            <w:tcMar>
              <w:top w:w="65" w:type="dxa"/>
              <w:left w:w="90" w:type="dxa"/>
              <w:bottom w:w="65" w:type="dxa"/>
              <w:right w:w="90" w:type="dxa"/>
            </w:tcMar>
          </w:tcPr>
          <w:p w14:paraId="35AC6F67" w14:textId="77777777" w:rsidR="00E00EAC" w:rsidRDefault="00000000">
            <w:pPr>
              <w:spacing w:after="0"/>
            </w:pPr>
            <w:r>
              <w:t>Tóm tắt</w:t>
            </w:r>
          </w:p>
        </w:tc>
        <w:tc>
          <w:tcPr>
            <w:tcW w:w="7427" w:type="dxa"/>
            <w:tcMar>
              <w:top w:w="65" w:type="dxa"/>
              <w:left w:w="90" w:type="dxa"/>
              <w:bottom w:w="65" w:type="dxa"/>
              <w:right w:w="90" w:type="dxa"/>
            </w:tcMar>
          </w:tcPr>
          <w:p w14:paraId="333A8B19" w14:textId="77777777" w:rsidR="00E00EAC" w:rsidRDefault="00000000">
            <w:pPr>
              <w:spacing w:after="0"/>
            </w:pPr>
            <w:r>
              <w:t>Tổng hợp hoạt động bán hàng hoặc nhập hàng theo thời gian và đối tượng để phục vụ theo dõi tình hình kinh doanh.</w:t>
            </w:r>
          </w:p>
        </w:tc>
      </w:tr>
      <w:tr w:rsidR="00E00EAC" w14:paraId="736BC714" w14:textId="77777777">
        <w:trPr>
          <w:cantSplit/>
        </w:trPr>
        <w:tc>
          <w:tcPr>
            <w:tcW w:w="1928" w:type="dxa"/>
            <w:tcMar>
              <w:top w:w="65" w:type="dxa"/>
              <w:left w:w="90" w:type="dxa"/>
              <w:bottom w:w="65" w:type="dxa"/>
              <w:right w:w="90" w:type="dxa"/>
            </w:tcMar>
          </w:tcPr>
          <w:p w14:paraId="0E773DBC" w14:textId="77777777" w:rsidR="00E00EAC" w:rsidRDefault="00000000">
            <w:pPr>
              <w:spacing w:after="0"/>
            </w:pPr>
            <w:r>
              <w:t>Actor chính</w:t>
            </w:r>
          </w:p>
        </w:tc>
        <w:tc>
          <w:tcPr>
            <w:tcW w:w="7427" w:type="dxa"/>
            <w:tcMar>
              <w:top w:w="65" w:type="dxa"/>
              <w:left w:w="90" w:type="dxa"/>
              <w:bottom w:w="65" w:type="dxa"/>
              <w:right w:w="90" w:type="dxa"/>
            </w:tcMar>
          </w:tcPr>
          <w:p w14:paraId="0F881A75" w14:textId="77777777" w:rsidR="00E00EAC" w:rsidRDefault="00000000">
            <w:pPr>
              <w:spacing w:after="0"/>
            </w:pPr>
            <w:r>
              <w:t>Nhân viên bán hàng (NV); Quản trị viên (ADMIN).</w:t>
            </w:r>
          </w:p>
        </w:tc>
      </w:tr>
      <w:tr w:rsidR="00E00EAC" w14:paraId="31F48D4D" w14:textId="77777777">
        <w:trPr>
          <w:cantSplit/>
        </w:trPr>
        <w:tc>
          <w:tcPr>
            <w:tcW w:w="1928" w:type="dxa"/>
            <w:tcMar>
              <w:top w:w="65" w:type="dxa"/>
              <w:left w:w="90" w:type="dxa"/>
              <w:bottom w:w="65" w:type="dxa"/>
              <w:right w:w="90" w:type="dxa"/>
            </w:tcMar>
          </w:tcPr>
          <w:p w14:paraId="08C13C89" w14:textId="77777777" w:rsidR="00E00EAC" w:rsidRDefault="00000000">
            <w:pPr>
              <w:spacing w:after="0"/>
            </w:pPr>
            <w:r>
              <w:t>Actor phụ</w:t>
            </w:r>
          </w:p>
        </w:tc>
        <w:tc>
          <w:tcPr>
            <w:tcW w:w="7427" w:type="dxa"/>
            <w:tcMar>
              <w:top w:w="65" w:type="dxa"/>
              <w:left w:w="90" w:type="dxa"/>
              <w:bottom w:w="65" w:type="dxa"/>
              <w:right w:w="90" w:type="dxa"/>
            </w:tcMar>
          </w:tcPr>
          <w:p w14:paraId="783C0764" w14:textId="77777777" w:rsidR="00E00EAC" w:rsidRDefault="00000000">
            <w:pPr>
              <w:spacing w:after="0"/>
            </w:pPr>
            <w:r>
              <w:t>Không có tác nhân phụ.</w:t>
            </w:r>
          </w:p>
        </w:tc>
      </w:tr>
      <w:tr w:rsidR="00E00EAC" w14:paraId="6CE240DE" w14:textId="77777777">
        <w:trPr>
          <w:cantSplit/>
        </w:trPr>
        <w:tc>
          <w:tcPr>
            <w:tcW w:w="1928" w:type="dxa"/>
            <w:tcMar>
              <w:top w:w="65" w:type="dxa"/>
              <w:left w:w="90" w:type="dxa"/>
              <w:bottom w:w="65" w:type="dxa"/>
              <w:right w:w="90" w:type="dxa"/>
            </w:tcMar>
          </w:tcPr>
          <w:p w14:paraId="0DDD9420" w14:textId="77777777" w:rsidR="00E00EAC" w:rsidRDefault="00000000">
            <w:pPr>
              <w:spacing w:after="0"/>
            </w:pPr>
            <w:r>
              <w:t>Tiền điều kiện</w:t>
            </w:r>
          </w:p>
        </w:tc>
        <w:tc>
          <w:tcPr>
            <w:tcW w:w="7427" w:type="dxa"/>
            <w:tcMar>
              <w:top w:w="65" w:type="dxa"/>
              <w:left w:w="90" w:type="dxa"/>
              <w:bottom w:w="65" w:type="dxa"/>
              <w:right w:w="90" w:type="dxa"/>
            </w:tcMar>
          </w:tcPr>
          <w:p w14:paraId="0888383D" w14:textId="77777777" w:rsidR="00E00EAC" w:rsidRDefault="00000000">
            <w:pPr>
              <w:spacing w:after="0"/>
            </w:pPr>
            <w:r>
              <w:t>Đã đăng nhập, được phép xem thống kê; các tiêu chí và khoảng ngày có thể được lựa chọn.</w:t>
            </w:r>
          </w:p>
        </w:tc>
      </w:tr>
    </w:tbl>
    <w:p w14:paraId="3EDF7424" w14:textId="77777777" w:rsidR="00E00EAC" w:rsidRDefault="00000000">
      <w:pPr>
        <w:keepNext/>
        <w:spacing w:before="100" w:after="60"/>
      </w:pPr>
      <w:r>
        <w:rPr>
          <w:b/>
        </w:rPr>
        <w:t>Dòng sự kiện chính</w:t>
      </w:r>
    </w:p>
    <w:p w14:paraId="1D776DB6" w14:textId="77777777" w:rsidR="00E00EAC" w:rsidRDefault="00000000">
      <w:pPr>
        <w:spacing w:after="40"/>
      </w:pPr>
      <w:r>
        <w:t>1. Nhân viên yêu cầu thống kê bán hàng hoặc nhập hàng.</w:t>
      </w:r>
    </w:p>
    <w:p w14:paraId="09B8906C" w14:textId="77777777" w:rsidR="00E00EAC" w:rsidRDefault="00000000">
      <w:pPr>
        <w:spacing w:after="40"/>
      </w:pPr>
      <w:r>
        <w:t>2. Hệ thống cung cấp tiêu chí nhân viên, sản phẩm hoặc tiền và khoảng ngày.</w:t>
      </w:r>
    </w:p>
    <w:p w14:paraId="088946A5" w14:textId="77777777" w:rsidR="00E00EAC" w:rsidRDefault="00000000">
      <w:pPr>
        <w:spacing w:after="40"/>
      </w:pPr>
      <w:r>
        <w:t>3. Nhân viên chọn tiêu chí, đối tượng cụ thể khi cần và thời gian thống kê.</w:t>
      </w:r>
    </w:p>
    <w:p w14:paraId="1567DF64" w14:textId="77777777" w:rsidR="00E00EAC" w:rsidRDefault="00000000">
      <w:pPr>
        <w:spacing w:after="40"/>
      </w:pPr>
      <w:r>
        <w:t>4. Hệ thống kiểm tra điều kiện, tổng hợp các số liệu và cung cấp danh sách kết quả.</w:t>
      </w:r>
    </w:p>
    <w:p w14:paraId="4CF1C2B0" w14:textId="77777777" w:rsidR="00E00EAC" w:rsidRDefault="00000000">
      <w:pPr>
        <w:spacing w:after="40"/>
      </w:pPr>
      <w:r>
        <w:t>5. Nhân viên xem các số tổng, danh sách; với bán hàng theo tiêu chí tiền, hệ thống còn cung cấp cơ cấu phương thức thanh toán.</w:t>
      </w:r>
    </w:p>
    <w:p w14:paraId="71C6BF17" w14:textId="77777777" w:rsidR="00E00EAC" w:rsidRDefault="00000000">
      <w:pPr>
        <w:keepNext/>
        <w:spacing w:before="100" w:after="60"/>
      </w:pPr>
      <w:r>
        <w:rPr>
          <w:b/>
        </w:rPr>
        <w:t>Dòng sự kiện phụ</w:t>
      </w:r>
    </w:p>
    <w:p w14:paraId="709DB76F" w14:textId="77777777" w:rsidR="00E00EAC" w:rsidRDefault="00000000">
      <w:pPr>
        <w:spacing w:after="40"/>
      </w:pPr>
      <w:r>
        <w:t>3a. Thiếu ngày, khoảng ngày sai hoặc chưa chọn đối tượng bắt buộc: hệ thống yêu cầu bổ sung trước khi thống kê.</w:t>
      </w:r>
    </w:p>
    <w:p w14:paraId="6D9314AF" w14:textId="77777777" w:rsidR="00E00EAC" w:rsidRDefault="00000000">
      <w:pPr>
        <w:spacing w:after="40"/>
      </w:pPr>
      <w:r>
        <w:t>4a. Không có dữ liệu phù hợp: hệ thống cung cấp kết quả rỗng và các số tổng tương ứng.</w:t>
      </w:r>
    </w:p>
    <w:p w14:paraId="3E8D650D" w14:textId="77777777" w:rsidR="00E00EAC" w:rsidRDefault="00000000">
      <w:pPr>
        <w:spacing w:after="40"/>
      </w:pPr>
      <w:r>
        <w:t>5a. Cần xuất báo cáo: nhân viên chọn định dạng và nơi lưu; Excel dùng trang đang xem, PDF dùng toàn bộ kết quả theo bộ lọc. Không có dữ liệu hoặc hủy nơi lưu thì không tạo tệp.</w:t>
      </w:r>
    </w:p>
    <w:p w14:paraId="516A77B7" w14:textId="77777777" w:rsidR="00E00EAC" w:rsidRDefault="00000000">
      <w:pPr>
        <w:keepNext/>
        <w:spacing w:before="100" w:after="60"/>
      </w:pPr>
      <w:r>
        <w:rPr>
          <w:b/>
        </w:rPr>
        <w:t>Hậu điều kiện</w:t>
      </w:r>
    </w:p>
    <w:p w14:paraId="7C7F9912" w14:textId="77777777" w:rsidR="00E00EAC" w:rsidRDefault="00000000">
      <w:pPr>
        <w:spacing w:after="0"/>
      </w:pPr>
      <w:r>
        <w:t>Thông tin thống kê hoặc báo cáo xuất được cung cấp; dữ liệu giao dịch gốc không bị thay đổi.</w:t>
      </w:r>
    </w:p>
    <w:p w14:paraId="0009418A" w14:textId="77777777" w:rsidR="00E00EAC" w:rsidRDefault="00E00EAC">
      <w:pPr>
        <w:spacing w:after="0"/>
        <w:sectPr w:rsidR="00E00EAC">
          <w:pgSz w:w="11906" w:h="16838"/>
          <w:pgMar w:top="1304" w:right="1134" w:bottom="1134" w:left="1418" w:header="567" w:footer="567" w:gutter="0"/>
          <w:cols w:space="720"/>
          <w:docGrid w:linePitch="360"/>
        </w:sectPr>
      </w:pPr>
    </w:p>
    <w:p w14:paraId="7E23F6D0" w14:textId="77777777" w:rsidR="00E00EAC" w:rsidRDefault="00000000">
      <w:pPr>
        <w:pStyle w:val="Heading1"/>
      </w:pPr>
      <w:bookmarkStart w:id="30" w:name="_Toc11997"/>
      <w:r>
        <w:t>Chương 4 Sequence Diagram</w:t>
      </w:r>
      <w:bookmarkEnd w:id="30"/>
    </w:p>
    <w:p w14:paraId="44C085CC" w14:textId="77777777" w:rsidR="00E00EAC" w:rsidRDefault="00000000">
      <w:r>
        <w:rPr>
          <w:b/>
          <w:bCs/>
        </w:rPr>
        <w:t>SD01. Đăng nhập</w:t>
      </w:r>
    </w:p>
    <w:p w14:paraId="28D9AA85" w14:textId="77777777" w:rsidR="00E00EAC" w:rsidRDefault="00000000">
      <w:r>
        <w:rPr>
          <w:noProof/>
        </w:rPr>
        <w:drawing>
          <wp:inline distT="0" distB="0" distL="0" distR="0" wp14:anchorId="0E524DB1" wp14:editId="067B33FB">
            <wp:extent cx="11285855" cy="8260715"/>
            <wp:effectExtent l="0" t="0" r="0" b="6985"/>
            <wp:docPr id="10969828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98286" name="Picture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1316655" cy="8283667"/>
                    </a:xfrm>
                    <a:prstGeom prst="rect">
                      <a:avLst/>
                    </a:prstGeom>
                    <a:noFill/>
                    <a:ln>
                      <a:noFill/>
                    </a:ln>
                  </pic:spPr>
                </pic:pic>
              </a:graphicData>
            </a:graphic>
          </wp:inline>
        </w:drawing>
      </w:r>
    </w:p>
    <w:p w14:paraId="416F67C3" w14:textId="77777777" w:rsidR="00E00EAC" w:rsidRDefault="00E00EAC">
      <w:pPr>
        <w:rPr>
          <w:b/>
          <w:bCs/>
        </w:rPr>
      </w:pPr>
    </w:p>
    <w:p w14:paraId="69EC8D90" w14:textId="77777777" w:rsidR="00E00EAC" w:rsidRDefault="00000000">
      <w:r>
        <w:rPr>
          <w:b/>
          <w:bCs/>
        </w:rPr>
        <w:t>SD02. Quản lý sản phẩm</w:t>
      </w:r>
    </w:p>
    <w:p w14:paraId="32FFB278" w14:textId="77777777" w:rsidR="00E00EAC" w:rsidRDefault="00000000">
      <w:r>
        <w:rPr>
          <w:noProof/>
        </w:rPr>
        <w:drawing>
          <wp:inline distT="0" distB="0" distL="0" distR="0" wp14:anchorId="3F85CBE5" wp14:editId="0AEBF460">
            <wp:extent cx="7080250" cy="9222740"/>
            <wp:effectExtent l="0" t="0" r="6350" b="0"/>
            <wp:docPr id="26085282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852827" name="Picture 2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7089140" cy="9233692"/>
                    </a:xfrm>
                    <a:prstGeom prst="rect">
                      <a:avLst/>
                    </a:prstGeom>
                    <a:noFill/>
                    <a:ln>
                      <a:noFill/>
                    </a:ln>
                  </pic:spPr>
                </pic:pic>
              </a:graphicData>
            </a:graphic>
          </wp:inline>
        </w:drawing>
      </w:r>
    </w:p>
    <w:p w14:paraId="166E6151" w14:textId="77777777" w:rsidR="00E00EAC" w:rsidRDefault="00000000">
      <w:r>
        <w:rPr>
          <w:b/>
          <w:bCs/>
        </w:rPr>
        <w:t>SD03. Quản lý sản phẩm của nhà cung cấp</w:t>
      </w:r>
    </w:p>
    <w:p w14:paraId="23980AFD" w14:textId="77777777" w:rsidR="00E00EAC" w:rsidRDefault="00000000">
      <w:r>
        <w:rPr>
          <w:noProof/>
        </w:rPr>
        <w:drawing>
          <wp:inline distT="0" distB="0" distL="0" distR="0" wp14:anchorId="190AB4BC" wp14:editId="4AC44A11">
            <wp:extent cx="10278745" cy="9276080"/>
            <wp:effectExtent l="0" t="0" r="8255" b="1270"/>
            <wp:docPr id="120055320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553207" name="Picture 2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0284509" cy="9281445"/>
                    </a:xfrm>
                    <a:prstGeom prst="rect">
                      <a:avLst/>
                    </a:prstGeom>
                    <a:noFill/>
                    <a:ln>
                      <a:noFill/>
                    </a:ln>
                  </pic:spPr>
                </pic:pic>
              </a:graphicData>
            </a:graphic>
          </wp:inline>
        </w:drawing>
      </w:r>
    </w:p>
    <w:p w14:paraId="1AEA45FB" w14:textId="77777777" w:rsidR="00E00EAC" w:rsidRDefault="00000000">
      <w:r>
        <w:rPr>
          <w:b/>
          <w:bCs/>
        </w:rPr>
        <w:t>SD04. Lập phiếu nhập</w:t>
      </w:r>
    </w:p>
    <w:p w14:paraId="288B7F42" w14:textId="77777777" w:rsidR="00E00EAC" w:rsidRDefault="00000000">
      <w:r>
        <w:rPr>
          <w:noProof/>
        </w:rPr>
        <w:drawing>
          <wp:inline distT="0" distB="0" distL="0" distR="0" wp14:anchorId="675A49BC" wp14:editId="0DCBB027">
            <wp:extent cx="7902575" cy="9317355"/>
            <wp:effectExtent l="0" t="0" r="3175" b="0"/>
            <wp:docPr id="102969679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696793" name="Picture 3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7907230" cy="9322833"/>
                    </a:xfrm>
                    <a:prstGeom prst="rect">
                      <a:avLst/>
                    </a:prstGeom>
                    <a:noFill/>
                    <a:ln>
                      <a:noFill/>
                    </a:ln>
                  </pic:spPr>
                </pic:pic>
              </a:graphicData>
            </a:graphic>
          </wp:inline>
        </w:drawing>
      </w:r>
    </w:p>
    <w:p w14:paraId="0A9DCEFC" w14:textId="77777777" w:rsidR="00E00EAC" w:rsidRDefault="00000000">
      <w:r>
        <w:rPr>
          <w:b/>
          <w:bCs/>
        </w:rPr>
        <w:t>SD05. Hoàn thành phiếu nhập</w:t>
      </w:r>
    </w:p>
    <w:p w14:paraId="631A6260" w14:textId="77777777" w:rsidR="00E00EAC" w:rsidRDefault="00000000">
      <w:r>
        <w:rPr>
          <w:noProof/>
        </w:rPr>
        <w:drawing>
          <wp:inline distT="0" distB="0" distL="0" distR="0" wp14:anchorId="5A318F80" wp14:editId="3A5AF858">
            <wp:extent cx="10316210" cy="9269730"/>
            <wp:effectExtent l="0" t="0" r="8890" b="7620"/>
            <wp:docPr id="193553846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538464" name="Picture 3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10318828" cy="9271946"/>
                    </a:xfrm>
                    <a:prstGeom prst="rect">
                      <a:avLst/>
                    </a:prstGeom>
                    <a:noFill/>
                    <a:ln>
                      <a:noFill/>
                    </a:ln>
                  </pic:spPr>
                </pic:pic>
              </a:graphicData>
            </a:graphic>
          </wp:inline>
        </w:drawing>
      </w:r>
    </w:p>
    <w:p w14:paraId="063CEBFF" w14:textId="77777777" w:rsidR="00E00EAC" w:rsidRDefault="00000000">
      <w:r>
        <w:rPr>
          <w:b/>
          <w:bCs/>
        </w:rPr>
        <w:t>SD06. Lập đơn bán hàng, khách hàng và khuyến mãi</w:t>
      </w:r>
    </w:p>
    <w:p w14:paraId="6A36576C" w14:textId="77777777" w:rsidR="00E00EAC" w:rsidRDefault="00000000">
      <w:r>
        <w:rPr>
          <w:noProof/>
        </w:rPr>
        <w:drawing>
          <wp:inline distT="0" distB="0" distL="0" distR="0" wp14:anchorId="4EF60F73" wp14:editId="50BB938E">
            <wp:extent cx="7300595" cy="9332595"/>
            <wp:effectExtent l="0" t="0" r="0" b="1905"/>
            <wp:docPr id="116029088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290886" name="Picture 3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7304671" cy="9338161"/>
                    </a:xfrm>
                    <a:prstGeom prst="rect">
                      <a:avLst/>
                    </a:prstGeom>
                    <a:noFill/>
                    <a:ln>
                      <a:noFill/>
                    </a:ln>
                  </pic:spPr>
                </pic:pic>
              </a:graphicData>
            </a:graphic>
          </wp:inline>
        </w:drawing>
      </w:r>
    </w:p>
    <w:p w14:paraId="41C4B682" w14:textId="77777777" w:rsidR="00E00EAC" w:rsidRDefault="00000000">
      <w:r>
        <w:rPr>
          <w:b/>
          <w:bCs/>
        </w:rPr>
        <w:t>SD07. Tra cứu tồn kho và serial</w:t>
      </w:r>
    </w:p>
    <w:p w14:paraId="329A5EC3" w14:textId="77777777" w:rsidR="00E00EAC" w:rsidRDefault="00000000">
      <w:r>
        <w:rPr>
          <w:noProof/>
        </w:rPr>
        <w:drawing>
          <wp:inline distT="0" distB="0" distL="0" distR="0" wp14:anchorId="47189430" wp14:editId="14F9DAF8">
            <wp:extent cx="12475845" cy="9285605"/>
            <wp:effectExtent l="0" t="0" r="1905" b="0"/>
            <wp:docPr id="117581466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814664" name="Picture 3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12486671" cy="9293910"/>
                    </a:xfrm>
                    <a:prstGeom prst="rect">
                      <a:avLst/>
                    </a:prstGeom>
                    <a:noFill/>
                    <a:ln>
                      <a:noFill/>
                    </a:ln>
                  </pic:spPr>
                </pic:pic>
              </a:graphicData>
            </a:graphic>
          </wp:inline>
        </w:drawing>
      </w:r>
    </w:p>
    <w:p w14:paraId="673227E5" w14:textId="77777777" w:rsidR="00E00EAC" w:rsidRDefault="00000000">
      <w:r>
        <w:rPr>
          <w:b/>
          <w:bCs/>
        </w:rPr>
        <w:t>SD08. Tiếp nhận và cập nhật bảo hành</w:t>
      </w:r>
    </w:p>
    <w:p w14:paraId="0A3159DB" w14:textId="77777777" w:rsidR="00E00EAC" w:rsidRDefault="00000000">
      <w:r>
        <w:rPr>
          <w:noProof/>
        </w:rPr>
        <w:drawing>
          <wp:inline distT="0" distB="0" distL="0" distR="0" wp14:anchorId="5052144A" wp14:editId="77E13D8F">
            <wp:extent cx="7437755" cy="9222740"/>
            <wp:effectExtent l="0" t="0" r="0" b="0"/>
            <wp:docPr id="63746451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464512" name="Picture 3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7439387" cy="9224625"/>
                    </a:xfrm>
                    <a:prstGeom prst="rect">
                      <a:avLst/>
                    </a:prstGeom>
                    <a:noFill/>
                    <a:ln>
                      <a:noFill/>
                    </a:ln>
                  </pic:spPr>
                </pic:pic>
              </a:graphicData>
            </a:graphic>
          </wp:inline>
        </w:drawing>
      </w:r>
    </w:p>
    <w:p w14:paraId="2250DBFC" w14:textId="77777777" w:rsidR="00E00EAC" w:rsidRDefault="00000000">
      <w:r>
        <w:rPr>
          <w:b/>
          <w:bCs/>
        </w:rPr>
        <w:t>SD09. Quản lý chương trình khuyến mãi</w:t>
      </w:r>
    </w:p>
    <w:p w14:paraId="13141995" w14:textId="77777777" w:rsidR="00E00EAC" w:rsidRDefault="00000000">
      <w:r>
        <w:rPr>
          <w:noProof/>
        </w:rPr>
        <w:drawing>
          <wp:inline distT="0" distB="0" distL="0" distR="0" wp14:anchorId="17039F9F" wp14:editId="010F563B">
            <wp:extent cx="7176770" cy="9332595"/>
            <wp:effectExtent l="0" t="0" r="5080" b="1905"/>
            <wp:docPr id="135486002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860023" name="Picture 3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7183635" cy="9341522"/>
                    </a:xfrm>
                    <a:prstGeom prst="rect">
                      <a:avLst/>
                    </a:prstGeom>
                    <a:noFill/>
                    <a:ln>
                      <a:noFill/>
                    </a:ln>
                  </pic:spPr>
                </pic:pic>
              </a:graphicData>
            </a:graphic>
          </wp:inline>
        </w:drawing>
      </w:r>
    </w:p>
    <w:p w14:paraId="0526241A" w14:textId="77777777" w:rsidR="00E00EAC" w:rsidRDefault="00000000">
      <w:r>
        <w:rPr>
          <w:b/>
          <w:bCs/>
        </w:rPr>
        <w:t>SD10. Cấp và cập nhật tài khoản</w:t>
      </w:r>
    </w:p>
    <w:p w14:paraId="2343AB0D" w14:textId="77777777" w:rsidR="00E00EAC" w:rsidRDefault="00000000">
      <w:r>
        <w:rPr>
          <w:noProof/>
        </w:rPr>
        <w:drawing>
          <wp:inline distT="0" distB="0" distL="0" distR="0" wp14:anchorId="446BC324" wp14:editId="752A0E46">
            <wp:extent cx="8041640" cy="9301480"/>
            <wp:effectExtent l="0" t="0" r="0" b="0"/>
            <wp:docPr id="120215216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152164" name="Picture 3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8045639" cy="9306171"/>
                    </a:xfrm>
                    <a:prstGeom prst="rect">
                      <a:avLst/>
                    </a:prstGeom>
                    <a:noFill/>
                    <a:ln>
                      <a:noFill/>
                    </a:ln>
                  </pic:spPr>
                </pic:pic>
              </a:graphicData>
            </a:graphic>
          </wp:inline>
        </w:drawing>
      </w:r>
    </w:p>
    <w:p w14:paraId="7605CEA3" w14:textId="77777777" w:rsidR="00E00EAC" w:rsidRDefault="00000000">
      <w:r>
        <w:rPr>
          <w:b/>
          <w:bCs/>
        </w:rPr>
        <w:t>SD11. Tạo vai trò và thiết lập quyền</w:t>
      </w:r>
    </w:p>
    <w:p w14:paraId="57D536E7" w14:textId="77777777" w:rsidR="00E00EAC" w:rsidRDefault="00000000">
      <w:r>
        <w:rPr>
          <w:noProof/>
        </w:rPr>
        <w:drawing>
          <wp:inline distT="0" distB="0" distL="0" distR="0" wp14:anchorId="697282B2" wp14:editId="690CDCD3">
            <wp:extent cx="9331325" cy="9301480"/>
            <wp:effectExtent l="0" t="0" r="3175" b="0"/>
            <wp:docPr id="78350362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503625" name="Picture 3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9335904" cy="9305627"/>
                    </a:xfrm>
                    <a:prstGeom prst="rect">
                      <a:avLst/>
                    </a:prstGeom>
                    <a:noFill/>
                    <a:ln>
                      <a:noFill/>
                    </a:ln>
                  </pic:spPr>
                </pic:pic>
              </a:graphicData>
            </a:graphic>
          </wp:inline>
        </w:drawing>
      </w:r>
    </w:p>
    <w:p w14:paraId="29A82724" w14:textId="77777777" w:rsidR="00E00EAC" w:rsidRDefault="00000000">
      <w:r>
        <w:rPr>
          <w:b/>
          <w:bCs/>
        </w:rPr>
        <w:t>SD12. Thống kê và xuất báo cáo</w:t>
      </w:r>
    </w:p>
    <w:p w14:paraId="32F26725" w14:textId="77777777" w:rsidR="00E00EAC" w:rsidRDefault="00000000">
      <w:r>
        <w:rPr>
          <w:noProof/>
        </w:rPr>
        <w:drawing>
          <wp:inline distT="0" distB="0" distL="0" distR="0" wp14:anchorId="2D8075A7" wp14:editId="342E49D5">
            <wp:extent cx="8831580" cy="9080500"/>
            <wp:effectExtent l="0" t="0" r="7620" b="6350"/>
            <wp:docPr id="60335660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356609" name="Picture 3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8832889" cy="9081868"/>
                    </a:xfrm>
                    <a:prstGeom prst="rect">
                      <a:avLst/>
                    </a:prstGeom>
                    <a:noFill/>
                    <a:ln>
                      <a:noFill/>
                    </a:ln>
                  </pic:spPr>
                </pic:pic>
              </a:graphicData>
            </a:graphic>
          </wp:inline>
        </w:drawing>
      </w:r>
    </w:p>
    <w:sectPr w:rsidR="00E00EAC">
      <w:pgSz w:w="23811" w:h="16838" w:orient="landscape"/>
      <w:pgMar w:top="720" w:right="720" w:bottom="720" w:left="720"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6F4A2" w14:textId="77777777" w:rsidR="00792E72" w:rsidRDefault="00792E72">
      <w:pPr>
        <w:spacing w:line="240" w:lineRule="auto"/>
      </w:pPr>
      <w:r>
        <w:separator/>
      </w:r>
    </w:p>
  </w:endnote>
  <w:endnote w:type="continuationSeparator" w:id="0">
    <w:p w14:paraId="5CE46594" w14:textId="77777777" w:rsidR="00792E72" w:rsidRDefault="00792E7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57E25" w14:textId="77777777" w:rsidR="00E00EAC" w:rsidRDefault="00000000">
    <w:pPr>
      <w:pStyle w:val="Foote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8CC30" w14:textId="77777777" w:rsidR="00792E72" w:rsidRDefault="00792E72">
      <w:pPr>
        <w:spacing w:after="0"/>
      </w:pPr>
      <w:r>
        <w:separator/>
      </w:r>
    </w:p>
  </w:footnote>
  <w:footnote w:type="continuationSeparator" w:id="0">
    <w:p w14:paraId="2F951FD6" w14:textId="77777777" w:rsidR="00792E72" w:rsidRDefault="00792E7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729377254">
    <w:abstractNumId w:val="5"/>
  </w:num>
  <w:num w:numId="2" w16cid:durableId="492913036">
    <w:abstractNumId w:val="3"/>
  </w:num>
  <w:num w:numId="3" w16cid:durableId="1829782367">
    <w:abstractNumId w:val="2"/>
  </w:num>
  <w:num w:numId="4" w16cid:durableId="1478719869">
    <w:abstractNumId w:val="4"/>
  </w:num>
  <w:num w:numId="5" w16cid:durableId="500967566">
    <w:abstractNumId w:val="1"/>
  </w:num>
  <w:num w:numId="6" w16cid:durableId="11128206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60D42"/>
    <w:rsid w:val="0015074B"/>
    <w:rsid w:val="002763EC"/>
    <w:rsid w:val="0029639D"/>
    <w:rsid w:val="002E331F"/>
    <w:rsid w:val="00326F90"/>
    <w:rsid w:val="00412F93"/>
    <w:rsid w:val="004B1000"/>
    <w:rsid w:val="005874B0"/>
    <w:rsid w:val="006662BB"/>
    <w:rsid w:val="00792E72"/>
    <w:rsid w:val="007A0514"/>
    <w:rsid w:val="007F373A"/>
    <w:rsid w:val="00904F4F"/>
    <w:rsid w:val="00AA1D8D"/>
    <w:rsid w:val="00AD3252"/>
    <w:rsid w:val="00AE76D0"/>
    <w:rsid w:val="00B1212C"/>
    <w:rsid w:val="00B47730"/>
    <w:rsid w:val="00C2100C"/>
    <w:rsid w:val="00C31492"/>
    <w:rsid w:val="00C37773"/>
    <w:rsid w:val="00CB0664"/>
    <w:rsid w:val="00DA3E1A"/>
    <w:rsid w:val="00DC6B7D"/>
    <w:rsid w:val="00DF4DA0"/>
    <w:rsid w:val="00E00EAC"/>
    <w:rsid w:val="00E77C44"/>
    <w:rsid w:val="00E80D99"/>
    <w:rsid w:val="00F20B73"/>
    <w:rsid w:val="00FC693F"/>
    <w:rsid w:val="18C77A8E"/>
    <w:rsid w:val="6BF95FC2"/>
    <w:rsid w:val="7F622A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7537C681"/>
  <w14:defaultImageDpi w14:val="300"/>
  <w15:docId w15:val="{67CE42F4-1B50-4C2D-94F1-7A843B613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lsdException w:name="Medium Shading 1" w:uiPriority="63"/>
    <w:lsdException w:name="Medium Shading 2" w:uiPriority="64" w:qFormat="1"/>
    <w:lsdException w:name="Medium List 1" w:uiPriority="65"/>
    <w:lsdException w:name="Medium List 2" w:uiPriority="66" w:qFormat="1"/>
    <w:lsdException w:name="Medium Grid 1" w:uiPriority="67" w:qFormat="1"/>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qFormat="1"/>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lsdException w:name="Dark List Accent 1" w:uiPriority="70" w:qFormat="1"/>
    <w:lsdException w:name="Colorful Shading Accent 1" w:uiPriority="71"/>
    <w:lsdException w:name="Colorful List Accent 1" w:uiPriority="72" w:qFormat="1"/>
    <w:lsdException w:name="Colorful Grid Accent 1" w:uiPriority="73" w:qFormat="1"/>
    <w:lsdException w:name="Light Shading Accent 2" w:uiPriority="60"/>
    <w:lsdException w:name="Light List Accent 2" w:uiPriority="61"/>
    <w:lsdException w:name="Light Grid Accent 2" w:uiPriority="62"/>
    <w:lsdException w:name="Medium Shading 1 Accent 2" w:uiPriority="63" w:qFormat="1"/>
    <w:lsdException w:name="Medium Shading 2 Accent 2" w:uiPriority="64" w:qFormat="1"/>
    <w:lsdException w:name="Medium List 1 Accent 2" w:uiPriority="65"/>
    <w:lsdException w:name="Medium List 2 Accent 2" w:uiPriority="66" w:qFormat="1"/>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qFormat="1"/>
    <w:lsdException w:name="Colorful List Accent 2" w:uiPriority="72" w:qFormat="1"/>
    <w:lsdException w:name="Colorful Grid Accent 2" w:uiPriority="73" w:qFormat="1"/>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qFormat="1"/>
    <w:lsdException w:name="Medium Grid 2 Accent 3" w:uiPriority="68"/>
    <w:lsdException w:name="Medium Grid 3 Accent 3" w:uiPriority="69" w:qFormat="1"/>
    <w:lsdException w:name="Dark List Accent 3" w:uiPriority="70"/>
    <w:lsdException w:name="Colorful Shading Accent 3" w:uiPriority="71"/>
    <w:lsdException w:name="Colorful List Accent 3" w:uiPriority="72" w:qFormat="1"/>
    <w:lsdException w:name="Colorful Grid Accent 3" w:uiPriority="73" w:qFormat="1"/>
    <w:lsdException w:name="Light Shading Accent 4" w:uiPriority="60"/>
    <w:lsdException w:name="Light List Accent 4" w:uiPriority="6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qFormat="1"/>
    <w:lsdException w:name="Colorful List Accent 4" w:uiPriority="72" w:qFormat="1"/>
    <w:lsdException w:name="Colorful Grid Accent 4" w:uiPriority="73" w:qFormat="1"/>
    <w:lsdException w:name="Light Shading Accent 5" w:uiPriority="60"/>
    <w:lsdException w:name="Light List Accent 5" w:uiPriority="61"/>
    <w:lsdException w:name="Light Grid Accent 5" w:uiPriority="62"/>
    <w:lsdException w:name="Medium Shading 1 Accent 5" w:uiPriority="63" w:qFormat="1"/>
    <w:lsdException w:name="Medium Shading 2 Accent 5" w:uiPriority="64"/>
    <w:lsdException w:name="Medium List 1 Accent 5" w:uiPriority="65"/>
    <w:lsdException w:name="Medium List 2 Accent 5" w:uiPriority="66" w:qFormat="1"/>
    <w:lsdException w:name="Medium Grid 1 Accent 5" w:uiPriority="67"/>
    <w:lsdException w:name="Medium Grid 2 Accent 5" w:uiPriority="68"/>
    <w:lsdException w:name="Medium Grid 3 Accent 5" w:uiPriority="69" w:qFormat="1"/>
    <w:lsdException w:name="Dark List Accent 5" w:uiPriority="70"/>
    <w:lsdException w:name="Colorful Shading Accent 5" w:uiPriority="71" w:qFormat="1"/>
    <w:lsdException w:name="Colorful List Accent 5" w:uiPriority="72" w:qFormat="1"/>
    <w:lsdException w:name="Colorful Grid Accent 5" w:uiPriority="73" w:qFormat="1"/>
    <w:lsdException w:name="Light Shading Accent 6" w:uiPriority="60"/>
    <w:lsdException w:name="Light List Accent 6" w:uiPriority="61"/>
    <w:lsdException w:name="Light Grid Accent 6" w:uiPriority="62"/>
    <w:lsdException w:name="Medium Shading 1 Accent 6" w:uiPriority="63" w:qFormat="1"/>
    <w:lsdException w:name="Medium Shading 2 Accent 6" w:uiPriority="64"/>
    <w:lsdException w:name="Medium List 1 Accent 6" w:uiPriority="65"/>
    <w:lsdException w:name="Medium List 2 Accent 6" w:uiPriority="66"/>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line="360" w:lineRule="auto"/>
    </w:pPr>
    <w:rPr>
      <w:rFonts w:ascii="Times New Roman" w:eastAsia="Times New Roman" w:hAnsi="Times New Roman" w:cs="Times New Roman"/>
      <w:color w:val="000000"/>
      <w:sz w:val="26"/>
      <w:szCs w:val="22"/>
    </w:rPr>
  </w:style>
  <w:style w:type="paragraph" w:styleId="Heading1">
    <w:name w:val="heading 1"/>
    <w:basedOn w:val="Normal"/>
    <w:next w:val="Normal"/>
    <w:link w:val="Heading1Char"/>
    <w:uiPriority w:val="9"/>
    <w:qFormat/>
    <w:pPr>
      <w:keepNext/>
      <w:keepLines/>
      <w:spacing w:before="480"/>
      <w:outlineLvl w:val="0"/>
    </w:pPr>
    <w:rPr>
      <w:b/>
      <w:bCs/>
      <w:sz w:val="32"/>
      <w:szCs w:val="28"/>
    </w:rPr>
  </w:style>
  <w:style w:type="paragraph" w:styleId="Heading2">
    <w:name w:val="heading 2"/>
    <w:basedOn w:val="Normal"/>
    <w:next w:val="Normal"/>
    <w:link w:val="Heading2Char"/>
    <w:uiPriority w:val="9"/>
    <w:unhideWhenUsed/>
    <w:qFormat/>
    <w:pPr>
      <w:keepNext/>
      <w:keepLines/>
      <w:spacing w:before="200"/>
      <w:outlineLvl w:val="1"/>
    </w:pPr>
    <w:rPr>
      <w:b/>
      <w:bCs/>
      <w:sz w:val="28"/>
      <w:szCs w:val="26"/>
    </w:rPr>
  </w:style>
  <w:style w:type="paragraph" w:styleId="Heading3">
    <w:name w:val="heading 3"/>
    <w:basedOn w:val="Normal"/>
    <w:next w:val="Normal"/>
    <w:link w:val="Heading3Char"/>
    <w:uiPriority w:val="9"/>
    <w:unhideWhenUsed/>
    <w:qFormat/>
    <w:pPr>
      <w:keepNext/>
      <w:keepLines/>
      <w:spacing w:before="200"/>
      <w:outlineLvl w:val="2"/>
    </w:pPr>
    <w:rPr>
      <w:b/>
      <w:bCs/>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rPr>
      <w:b/>
      <w:bCs/>
      <w:i/>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i/>
      <w:iCs/>
      <w:spacing w:val="15"/>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semiHidden/>
    <w:unhideWhenUsed/>
    <w:qFormat/>
    <w:pPr>
      <w:ind w:leftChars="200" w:left="200" w:hangingChars="200" w:hanging="200"/>
    </w:pPr>
  </w:style>
  <w:style w:type="paragraph" w:styleId="Title">
    <w:name w:val="Title"/>
    <w:basedOn w:val="Normal"/>
    <w:next w:val="Normal"/>
    <w:link w:val="TitleChar"/>
    <w:uiPriority w:val="10"/>
    <w:qFormat/>
    <w:pPr>
      <w:keepNext/>
      <w:contextualSpacing/>
    </w:pPr>
    <w:rPr>
      <w:b/>
      <w:spacing w:val="5"/>
      <w:kern w:val="28"/>
      <w:sz w:val="36"/>
      <w:szCs w:val="52"/>
    </w:rPr>
  </w:style>
  <w:style w:type="paragraph" w:styleId="TOC1">
    <w:name w:val="toc 1"/>
    <w:basedOn w:val="Normal"/>
    <w:next w:val="Normal"/>
    <w:uiPriority w:val="39"/>
    <w:unhideWhenUsed/>
    <w:qFormat/>
  </w:style>
  <w:style w:type="paragraph" w:styleId="TOC2">
    <w:name w:val="toc 2"/>
    <w:basedOn w:val="Normal"/>
    <w:next w:val="Normal"/>
    <w:uiPriority w:val="39"/>
    <w:semiHidden/>
    <w:unhideWhenUsed/>
    <w:qFormat/>
    <w:pPr>
      <w:ind w:leftChars="200" w:left="420"/>
    </w:p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paragraph" w:customStyle="1" w:styleId="MermaidCode">
    <w:name w:val="Mermaid Code"/>
    <w:qFormat/>
    <w:pPr>
      <w:keepNext/>
    </w:pPr>
    <w:rPr>
      <w:rFonts w:ascii="Consolas" w:hAnsi="Consolas"/>
      <w:szCs w:val="22"/>
    </w:rPr>
  </w:style>
  <w:style w:type="paragraph" w:customStyle="1" w:styleId="FrontMatterHeading">
    <w:name w:val="Front Matter Heading"/>
    <w:qFormat/>
    <w:pPr>
      <w:keepNext/>
      <w:spacing w:after="200" w:line="360" w:lineRule="auto"/>
    </w:pPr>
    <w:rPr>
      <w:rFonts w:ascii="Times New Roman" w:hAnsi="Times New Roman"/>
      <w:b/>
      <w:sz w:val="3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436</TotalTime>
  <Pages>40</Pages>
  <Words>4668</Words>
  <Characters>26613</Characters>
  <Application>Microsoft Office Word</Application>
  <DocSecurity>0</DocSecurity>
  <Lines>221</Lines>
  <Paragraphs>62</Paragraphs>
  <ScaleCrop>false</ScaleCrop>
  <Company/>
  <LinksUpToDate>false</LinksUpToDate>
  <CharactersWithSpaces>31219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Mô hình use case và đặc tả use case hệ thống LaptopShop</dc:title>
  <dc:subject>Phân tích thiết kế hướng đối tượng</dc:subject>
  <dc:creator>THANH NHAN</dc:creator>
  <cp:lastModifiedBy>nhan phan</cp:lastModifiedBy>
  <cp:revision>3</cp:revision>
  <dcterms:created xsi:type="dcterms:W3CDTF">2026-10-09T14:48:00Z</dcterms:created>
  <dcterms:modified xsi:type="dcterms:W3CDTF">2026-10-22T18:16:00Z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DD5ABF86CD524059A83D1A60E027FBBA_12</vt:lpwstr>
  </property>
</Properties>
</file>